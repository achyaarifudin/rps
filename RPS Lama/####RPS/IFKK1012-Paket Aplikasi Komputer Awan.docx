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08394" w14:textId="77777777" w:rsidR="00CC0CC9" w:rsidRDefault="00CC0CC9">
      <w:pPr>
        <w:widowControl w:val="0"/>
        <w:spacing w:after="0" w:line="276" w:lineRule="auto"/>
        <w:rPr>
          <w:rFonts w:ascii="Arial" w:eastAsia="Arial" w:hAnsi="Arial" w:cs="Arial"/>
          <w:color w:val="000000"/>
        </w:rPr>
      </w:pPr>
    </w:p>
    <w:tbl>
      <w:tblPr>
        <w:tblStyle w:val="Style23"/>
        <w:tblW w:w="127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1843"/>
        <w:gridCol w:w="567"/>
        <w:gridCol w:w="425"/>
        <w:gridCol w:w="1984"/>
        <w:gridCol w:w="284"/>
        <w:gridCol w:w="1041"/>
        <w:gridCol w:w="804"/>
        <w:gridCol w:w="1161"/>
        <w:gridCol w:w="126"/>
        <w:gridCol w:w="44"/>
        <w:gridCol w:w="263"/>
        <w:gridCol w:w="956"/>
        <w:gridCol w:w="1029"/>
        <w:gridCol w:w="1233"/>
        <w:gridCol w:w="26"/>
      </w:tblGrid>
      <w:tr w:rsidR="00CC0CC9" w14:paraId="1808AA0B" w14:textId="77777777">
        <w:trPr>
          <w:trHeight w:val="1891"/>
        </w:trPr>
        <w:tc>
          <w:tcPr>
            <w:tcW w:w="2828" w:type="dxa"/>
            <w:gridSpan w:val="2"/>
            <w:tcBorders>
              <w:bottom w:val="single" w:sz="4" w:space="0" w:color="000000"/>
            </w:tcBorders>
          </w:tcPr>
          <w:p w14:paraId="3DE495EA" w14:textId="77777777" w:rsidR="00CC0CC9" w:rsidRDefault="00000000">
            <w:pPr>
              <w:spacing w:after="0" w:line="240" w:lineRule="auto"/>
              <w:jc w:val="center"/>
            </w:pPr>
            <w:r>
              <w:rPr>
                <w:noProof/>
              </w:rPr>
              <w:drawing>
                <wp:anchor distT="0" distB="0" distL="0" distR="0" simplePos="0" relativeHeight="251659264" behindDoc="1" locked="0" layoutInCell="1" allowOverlap="1" wp14:anchorId="57D6B7EF" wp14:editId="635B3000">
                  <wp:simplePos x="0" y="0"/>
                  <wp:positionH relativeFrom="column">
                    <wp:posOffset>121285</wp:posOffset>
                  </wp:positionH>
                  <wp:positionV relativeFrom="paragraph">
                    <wp:posOffset>45720</wp:posOffset>
                  </wp:positionV>
                  <wp:extent cx="1333500" cy="13335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333500" cy="1333500"/>
                          </a:xfrm>
                          <a:prstGeom prst="rect">
                            <a:avLst/>
                          </a:prstGeom>
                        </pic:spPr>
                      </pic:pic>
                    </a:graphicData>
                  </a:graphic>
                </wp:anchor>
              </w:drawing>
            </w:r>
          </w:p>
        </w:tc>
        <w:tc>
          <w:tcPr>
            <w:tcW w:w="9943" w:type="dxa"/>
            <w:gridSpan w:val="14"/>
            <w:tcBorders>
              <w:bottom w:val="single" w:sz="4" w:space="0" w:color="000000"/>
            </w:tcBorders>
            <w:shd w:val="clear" w:color="auto" w:fill="auto"/>
          </w:tcPr>
          <w:p w14:paraId="055800FC" w14:textId="77777777" w:rsidR="00CC0CC9" w:rsidRDefault="00CC0CC9">
            <w:pPr>
              <w:spacing w:after="0" w:line="276" w:lineRule="auto"/>
              <w:jc w:val="center"/>
              <w:rPr>
                <w:rFonts w:ascii="Arial" w:eastAsia="Arial" w:hAnsi="Arial" w:cs="Arial"/>
                <w:b/>
                <w:color w:val="000000"/>
                <w:sz w:val="32"/>
                <w:szCs w:val="32"/>
              </w:rPr>
            </w:pPr>
          </w:p>
          <w:p w14:paraId="1C2A8842" w14:textId="77777777" w:rsidR="00CC0CC9" w:rsidRDefault="00000000">
            <w:pPr>
              <w:spacing w:after="0" w:line="276" w:lineRule="auto"/>
              <w:jc w:val="center"/>
              <w:rPr>
                <w:rFonts w:ascii="Arial" w:eastAsia="Arial" w:hAnsi="Arial" w:cs="Arial"/>
                <w:b/>
                <w:color w:val="000000"/>
                <w:sz w:val="32"/>
                <w:szCs w:val="32"/>
              </w:rPr>
            </w:pPr>
            <w:r>
              <w:rPr>
                <w:rFonts w:ascii="Arial" w:eastAsia="Arial" w:hAnsi="Arial" w:cs="Arial"/>
                <w:b/>
                <w:color w:val="000000"/>
                <w:sz w:val="32"/>
                <w:szCs w:val="32"/>
              </w:rPr>
              <w:t>UNIVERSITAS INFORMATIKA DAN BISNIS INDONESIA</w:t>
            </w:r>
          </w:p>
          <w:p w14:paraId="26BA151C" w14:textId="77777777" w:rsidR="00CC0CC9" w:rsidRDefault="00CC0CC9">
            <w:pPr>
              <w:spacing w:after="0" w:line="276" w:lineRule="auto"/>
              <w:jc w:val="center"/>
              <w:rPr>
                <w:rFonts w:ascii="Arial" w:eastAsia="Arial" w:hAnsi="Arial" w:cs="Arial"/>
                <w:b/>
                <w:color w:val="000000"/>
              </w:rPr>
            </w:pPr>
          </w:p>
          <w:p w14:paraId="4BC89170" w14:textId="77777777" w:rsidR="00CC0CC9" w:rsidRDefault="00000000">
            <w:pPr>
              <w:spacing w:after="0" w:line="276" w:lineRule="auto"/>
              <w:jc w:val="center"/>
              <w:rPr>
                <w:rFonts w:ascii="Arial" w:eastAsia="Arial" w:hAnsi="Arial" w:cs="Arial"/>
                <w:b/>
                <w:color w:val="000000"/>
              </w:rPr>
            </w:pPr>
            <w:r>
              <w:rPr>
                <w:rFonts w:ascii="Arial" w:eastAsia="Arial" w:hAnsi="Arial" w:cs="Arial"/>
                <w:b/>
                <w:color w:val="000000"/>
                <w:sz w:val="28"/>
                <w:szCs w:val="28"/>
              </w:rPr>
              <w:t>FAKULTAS TEKNOLOGI DAN</w:t>
            </w:r>
            <w:r>
              <w:rPr>
                <w:rFonts w:ascii="Arial" w:eastAsia="Arial" w:hAnsi="Arial" w:cs="Arial"/>
                <w:b/>
                <w:color w:val="000000"/>
              </w:rPr>
              <w:t xml:space="preserve"> </w:t>
            </w:r>
            <w:r>
              <w:rPr>
                <w:rFonts w:ascii="Arial" w:eastAsia="Arial" w:hAnsi="Arial" w:cs="Arial"/>
                <w:b/>
                <w:color w:val="000000"/>
                <w:sz w:val="28"/>
                <w:szCs w:val="28"/>
              </w:rPr>
              <w:t>INFORMATIKA</w:t>
            </w:r>
          </w:p>
          <w:p w14:paraId="68804D5A" w14:textId="77777777" w:rsidR="00CC0CC9" w:rsidRDefault="00CC0CC9">
            <w:pPr>
              <w:spacing w:after="0" w:line="276" w:lineRule="auto"/>
              <w:jc w:val="center"/>
              <w:rPr>
                <w:rFonts w:ascii="Arial" w:eastAsia="Arial" w:hAnsi="Arial" w:cs="Arial"/>
                <w:b/>
                <w:color w:val="000000"/>
                <w:sz w:val="32"/>
                <w:szCs w:val="32"/>
              </w:rPr>
            </w:pPr>
          </w:p>
          <w:p w14:paraId="6758F5F4" w14:textId="77777777" w:rsidR="00CC0CC9" w:rsidRDefault="00000000">
            <w:pPr>
              <w:spacing w:after="0" w:line="276" w:lineRule="auto"/>
              <w:jc w:val="center"/>
              <w:rPr>
                <w:rFonts w:ascii="Arial" w:eastAsia="Arial" w:hAnsi="Arial" w:cs="Arial"/>
                <w:b/>
                <w:color w:val="000000"/>
                <w:sz w:val="24"/>
                <w:szCs w:val="24"/>
              </w:rPr>
            </w:pPr>
            <w:r>
              <w:rPr>
                <w:rFonts w:ascii="Arial" w:eastAsia="Arial" w:hAnsi="Arial" w:cs="Arial"/>
                <w:b/>
                <w:color w:val="000000"/>
                <w:sz w:val="24"/>
                <w:szCs w:val="24"/>
              </w:rPr>
              <w:t>PROGRAM STUDI S1 INFORMATIKA</w:t>
            </w:r>
          </w:p>
          <w:p w14:paraId="1D246378" w14:textId="22245186" w:rsidR="009C51EC" w:rsidRDefault="009C51EC">
            <w:pPr>
              <w:spacing w:after="0" w:line="276" w:lineRule="auto"/>
              <w:jc w:val="center"/>
              <w:rPr>
                <w:rFonts w:ascii="Arial" w:eastAsia="Arial" w:hAnsi="Arial" w:cs="Arial"/>
                <w:b/>
                <w:color w:val="000000"/>
                <w:sz w:val="32"/>
                <w:szCs w:val="32"/>
              </w:rPr>
            </w:pPr>
            <w:r>
              <w:rPr>
                <w:rFonts w:ascii="Arial" w:eastAsia="Arial" w:hAnsi="Arial" w:cs="Arial"/>
                <w:b/>
                <w:color w:val="000000"/>
                <w:sz w:val="24"/>
                <w:szCs w:val="24"/>
              </w:rPr>
              <w:t>GANJIL 2022/2023</w:t>
            </w:r>
          </w:p>
        </w:tc>
      </w:tr>
      <w:tr w:rsidR="00CC0CC9" w14:paraId="14C1B7F4" w14:textId="77777777">
        <w:trPr>
          <w:trHeight w:val="677"/>
        </w:trPr>
        <w:tc>
          <w:tcPr>
            <w:tcW w:w="9094" w:type="dxa"/>
            <w:gridSpan w:val="9"/>
            <w:tcBorders>
              <w:bottom w:val="single" w:sz="24" w:space="0" w:color="000000"/>
            </w:tcBorders>
          </w:tcPr>
          <w:p w14:paraId="1F702B5C" w14:textId="77777777" w:rsidR="00CC0CC9" w:rsidRDefault="00CC0CC9">
            <w:pPr>
              <w:spacing w:after="0" w:line="120" w:lineRule="auto"/>
              <w:jc w:val="center"/>
              <w:rPr>
                <w:rFonts w:ascii="Arial" w:eastAsia="Arial" w:hAnsi="Arial" w:cs="Arial"/>
                <w:b/>
                <w:color w:val="000000"/>
                <w:sz w:val="32"/>
                <w:szCs w:val="32"/>
              </w:rPr>
            </w:pPr>
          </w:p>
          <w:p w14:paraId="2D3C2737" w14:textId="77777777" w:rsidR="00CC0CC9" w:rsidRDefault="00000000">
            <w:pPr>
              <w:spacing w:after="0" w:line="276" w:lineRule="auto"/>
              <w:jc w:val="center"/>
              <w:rPr>
                <w:rFonts w:ascii="Arial" w:eastAsia="Arial" w:hAnsi="Arial" w:cs="Arial"/>
                <w:b/>
                <w:color w:val="000000"/>
                <w:sz w:val="32"/>
                <w:szCs w:val="32"/>
              </w:rPr>
            </w:pPr>
            <w:r>
              <w:rPr>
                <w:rFonts w:ascii="Arial" w:eastAsia="Arial" w:hAnsi="Arial" w:cs="Arial"/>
                <w:b/>
                <w:color w:val="000000"/>
                <w:sz w:val="40"/>
                <w:szCs w:val="40"/>
              </w:rPr>
              <w:t>RENCANA PEMBELAJARAN SEMESTER</w:t>
            </w:r>
          </w:p>
        </w:tc>
        <w:tc>
          <w:tcPr>
            <w:tcW w:w="3677" w:type="dxa"/>
            <w:gridSpan w:val="7"/>
            <w:tcBorders>
              <w:bottom w:val="single" w:sz="24" w:space="0" w:color="000000"/>
            </w:tcBorders>
            <w:vAlign w:val="center"/>
          </w:tcPr>
          <w:p w14:paraId="77B924B2" w14:textId="7928A5F1" w:rsidR="00CC0CC9" w:rsidRDefault="00000000">
            <w:pPr>
              <w:spacing w:before="240" w:after="0" w:line="360" w:lineRule="auto"/>
              <w:rPr>
                <w:b/>
                <w:sz w:val="24"/>
                <w:szCs w:val="24"/>
              </w:rPr>
            </w:pPr>
            <w:r>
              <w:rPr>
                <w:b/>
                <w:sz w:val="24"/>
                <w:szCs w:val="24"/>
              </w:rPr>
              <w:t xml:space="preserve">FORM : </w:t>
            </w:r>
            <w:r w:rsidR="00EE31B8">
              <w:rPr>
                <w:b/>
                <w:sz w:val="24"/>
                <w:szCs w:val="24"/>
              </w:rPr>
              <w:t>FTI/IF-</w:t>
            </w:r>
            <w:r w:rsidR="003D3DEE" w:rsidRPr="003D3DEE">
              <w:rPr>
                <w:b/>
                <w:sz w:val="24"/>
                <w:szCs w:val="24"/>
              </w:rPr>
              <w:t>IFKK101</w:t>
            </w:r>
            <w:r w:rsidR="003C2185">
              <w:rPr>
                <w:b/>
                <w:sz w:val="24"/>
                <w:szCs w:val="24"/>
              </w:rPr>
              <w:t>2</w:t>
            </w:r>
          </w:p>
        </w:tc>
      </w:tr>
      <w:tr w:rsidR="00CC0CC9" w14:paraId="0423EB8D" w14:textId="77777777">
        <w:tc>
          <w:tcPr>
            <w:tcW w:w="3395" w:type="dxa"/>
            <w:gridSpan w:val="3"/>
            <w:shd w:val="clear" w:color="auto" w:fill="F2F2F2"/>
          </w:tcPr>
          <w:p w14:paraId="66BAC5B5" w14:textId="77777777" w:rsidR="00CC0CC9" w:rsidRDefault="00000000">
            <w:pPr>
              <w:spacing w:after="0" w:line="240" w:lineRule="auto"/>
              <w:rPr>
                <w:b/>
                <w:sz w:val="24"/>
                <w:szCs w:val="24"/>
              </w:rPr>
            </w:pPr>
            <w:r>
              <w:rPr>
                <w:b/>
                <w:color w:val="000000"/>
                <w:sz w:val="24"/>
                <w:szCs w:val="24"/>
              </w:rPr>
              <w:t>Mata Kuliah</w:t>
            </w:r>
          </w:p>
        </w:tc>
        <w:tc>
          <w:tcPr>
            <w:tcW w:w="2409" w:type="dxa"/>
            <w:gridSpan w:val="2"/>
            <w:shd w:val="clear" w:color="auto" w:fill="F2F2F2"/>
          </w:tcPr>
          <w:p w14:paraId="263FA831" w14:textId="77777777" w:rsidR="00CC0CC9" w:rsidRDefault="00000000">
            <w:pPr>
              <w:spacing w:after="0" w:line="240" w:lineRule="auto"/>
              <w:rPr>
                <w:b/>
                <w:sz w:val="24"/>
                <w:szCs w:val="24"/>
              </w:rPr>
            </w:pPr>
            <w:r>
              <w:rPr>
                <w:b/>
                <w:color w:val="000000"/>
                <w:sz w:val="24"/>
                <w:szCs w:val="24"/>
              </w:rPr>
              <w:t>Kode</w:t>
            </w:r>
          </w:p>
        </w:tc>
        <w:tc>
          <w:tcPr>
            <w:tcW w:w="3416" w:type="dxa"/>
            <w:gridSpan w:val="5"/>
            <w:shd w:val="clear" w:color="auto" w:fill="F2F2F2"/>
          </w:tcPr>
          <w:p w14:paraId="732427CE" w14:textId="77777777" w:rsidR="00CC0CC9" w:rsidRDefault="00000000">
            <w:pPr>
              <w:spacing w:after="0" w:line="240" w:lineRule="auto"/>
              <w:rPr>
                <w:b/>
                <w:sz w:val="24"/>
                <w:szCs w:val="24"/>
              </w:rPr>
            </w:pPr>
            <w:r>
              <w:rPr>
                <w:b/>
                <w:sz w:val="24"/>
                <w:szCs w:val="24"/>
              </w:rPr>
              <w:t>Bobot sks</w:t>
            </w:r>
          </w:p>
        </w:tc>
        <w:tc>
          <w:tcPr>
            <w:tcW w:w="1263" w:type="dxa"/>
            <w:gridSpan w:val="3"/>
            <w:shd w:val="clear" w:color="auto" w:fill="F2F2F2"/>
          </w:tcPr>
          <w:p w14:paraId="4D17F907" w14:textId="77777777" w:rsidR="00CC0CC9" w:rsidRDefault="00000000">
            <w:pPr>
              <w:spacing w:after="0" w:line="240" w:lineRule="auto"/>
              <w:rPr>
                <w:b/>
                <w:sz w:val="24"/>
                <w:szCs w:val="24"/>
              </w:rPr>
            </w:pPr>
            <w:r>
              <w:rPr>
                <w:b/>
                <w:sz w:val="24"/>
                <w:szCs w:val="24"/>
              </w:rPr>
              <w:t>Semester</w:t>
            </w:r>
          </w:p>
        </w:tc>
        <w:tc>
          <w:tcPr>
            <w:tcW w:w="2288" w:type="dxa"/>
            <w:gridSpan w:val="3"/>
            <w:shd w:val="clear" w:color="auto" w:fill="F2F2F2"/>
          </w:tcPr>
          <w:p w14:paraId="2BB970AA" w14:textId="77777777" w:rsidR="00CC0CC9" w:rsidRDefault="00000000">
            <w:pPr>
              <w:spacing w:after="0" w:line="240" w:lineRule="auto"/>
              <w:rPr>
                <w:b/>
                <w:sz w:val="24"/>
                <w:szCs w:val="24"/>
              </w:rPr>
            </w:pPr>
            <w:r>
              <w:rPr>
                <w:b/>
                <w:sz w:val="24"/>
                <w:szCs w:val="24"/>
              </w:rPr>
              <w:t>Tanggal penyusunan</w:t>
            </w:r>
          </w:p>
        </w:tc>
      </w:tr>
      <w:tr w:rsidR="00CC0CC9" w14:paraId="4BBBC09B" w14:textId="77777777">
        <w:tc>
          <w:tcPr>
            <w:tcW w:w="3395" w:type="dxa"/>
            <w:gridSpan w:val="3"/>
          </w:tcPr>
          <w:p w14:paraId="71101FC4" w14:textId="77777777" w:rsidR="00CC0CC9" w:rsidRDefault="00000000">
            <w:pPr>
              <w:spacing w:after="0" w:line="240" w:lineRule="auto"/>
            </w:pPr>
            <w:r>
              <w:t>Paket Aplikasi Komputer Awan</w:t>
            </w:r>
          </w:p>
        </w:tc>
        <w:tc>
          <w:tcPr>
            <w:tcW w:w="2409" w:type="dxa"/>
            <w:gridSpan w:val="2"/>
          </w:tcPr>
          <w:p w14:paraId="129F8E1A" w14:textId="052C26BA" w:rsidR="00CC0CC9" w:rsidRDefault="003D3DEE">
            <w:pPr>
              <w:spacing w:after="0" w:line="240" w:lineRule="auto"/>
            </w:pPr>
            <w:r w:rsidRPr="003D3DEE">
              <w:t>IFKK101</w:t>
            </w:r>
            <w:r w:rsidR="003C2185">
              <w:t>2</w:t>
            </w:r>
          </w:p>
        </w:tc>
        <w:tc>
          <w:tcPr>
            <w:tcW w:w="3416" w:type="dxa"/>
            <w:gridSpan w:val="5"/>
          </w:tcPr>
          <w:p w14:paraId="0E1B4481" w14:textId="521CDB98" w:rsidR="00CC0CC9" w:rsidRDefault="00EE31B8">
            <w:pPr>
              <w:spacing w:after="0" w:line="240" w:lineRule="auto"/>
            </w:pPr>
            <w:r>
              <w:t>2</w:t>
            </w:r>
          </w:p>
        </w:tc>
        <w:tc>
          <w:tcPr>
            <w:tcW w:w="1263" w:type="dxa"/>
            <w:gridSpan w:val="3"/>
          </w:tcPr>
          <w:p w14:paraId="471FC029" w14:textId="30F2981D" w:rsidR="00CC0CC9" w:rsidRDefault="00C30314">
            <w:pPr>
              <w:spacing w:after="0" w:line="240" w:lineRule="auto"/>
              <w:jc w:val="center"/>
            </w:pPr>
            <w:r>
              <w:t>1</w:t>
            </w:r>
          </w:p>
        </w:tc>
        <w:tc>
          <w:tcPr>
            <w:tcW w:w="2288" w:type="dxa"/>
            <w:gridSpan w:val="3"/>
          </w:tcPr>
          <w:p w14:paraId="281BC0AF" w14:textId="3C658B50" w:rsidR="00CC0CC9" w:rsidRDefault="00EE31B8">
            <w:pPr>
              <w:spacing w:after="0" w:line="240" w:lineRule="auto"/>
            </w:pPr>
            <w:r w:rsidRPr="00EE31B8">
              <w:t>6 Februari 2023</w:t>
            </w:r>
          </w:p>
        </w:tc>
      </w:tr>
      <w:tr w:rsidR="00CC0CC9" w14:paraId="266EFA8C" w14:textId="77777777">
        <w:tc>
          <w:tcPr>
            <w:tcW w:w="12771" w:type="dxa"/>
            <w:gridSpan w:val="16"/>
          </w:tcPr>
          <w:p w14:paraId="7CD8DBA3" w14:textId="77777777" w:rsidR="00CC0CC9" w:rsidRDefault="00CC0CC9">
            <w:pPr>
              <w:spacing w:after="0" w:line="240" w:lineRule="auto"/>
            </w:pPr>
          </w:p>
        </w:tc>
      </w:tr>
      <w:tr w:rsidR="00CC0CC9" w14:paraId="5443073C" w14:textId="77777777">
        <w:trPr>
          <w:trHeight w:val="273"/>
        </w:trPr>
        <w:tc>
          <w:tcPr>
            <w:tcW w:w="5804" w:type="dxa"/>
            <w:gridSpan w:val="5"/>
            <w:shd w:val="clear" w:color="auto" w:fill="F2F2F2"/>
          </w:tcPr>
          <w:p w14:paraId="0A8E89EE" w14:textId="0D439E03" w:rsidR="00CC0CC9" w:rsidRDefault="00000000">
            <w:pPr>
              <w:spacing w:after="0" w:line="240" w:lineRule="auto"/>
              <w:rPr>
                <w:b/>
              </w:rPr>
            </w:pPr>
            <w:r>
              <w:rPr>
                <w:b/>
              </w:rPr>
              <w:t>Pengembang RPS</w:t>
            </w:r>
          </w:p>
        </w:tc>
        <w:tc>
          <w:tcPr>
            <w:tcW w:w="3460" w:type="dxa"/>
            <w:gridSpan w:val="6"/>
            <w:shd w:val="clear" w:color="auto" w:fill="F2F2F2"/>
          </w:tcPr>
          <w:p w14:paraId="194E245D" w14:textId="77777777" w:rsidR="00CC0CC9" w:rsidRDefault="00000000">
            <w:pPr>
              <w:spacing w:after="0" w:line="240" w:lineRule="auto"/>
              <w:rPr>
                <w:b/>
              </w:rPr>
            </w:pPr>
            <w:r>
              <w:rPr>
                <w:b/>
              </w:rPr>
              <w:t>Ketua Prodi</w:t>
            </w:r>
          </w:p>
        </w:tc>
        <w:tc>
          <w:tcPr>
            <w:tcW w:w="3507" w:type="dxa"/>
            <w:gridSpan w:val="5"/>
            <w:shd w:val="clear" w:color="auto" w:fill="F2F2F2"/>
          </w:tcPr>
          <w:p w14:paraId="65D5C066" w14:textId="77777777" w:rsidR="00CC0CC9" w:rsidRDefault="00000000">
            <w:pPr>
              <w:spacing w:after="0" w:line="240" w:lineRule="auto"/>
              <w:rPr>
                <w:b/>
              </w:rPr>
            </w:pPr>
            <w:r>
              <w:rPr>
                <w:b/>
              </w:rPr>
              <w:t>Dekan</w:t>
            </w:r>
          </w:p>
        </w:tc>
      </w:tr>
      <w:tr w:rsidR="00CC0CC9" w14:paraId="18B159BE" w14:textId="77777777">
        <w:trPr>
          <w:trHeight w:val="702"/>
        </w:trPr>
        <w:tc>
          <w:tcPr>
            <w:tcW w:w="5804" w:type="dxa"/>
            <w:gridSpan w:val="5"/>
            <w:shd w:val="clear" w:color="auto" w:fill="auto"/>
          </w:tcPr>
          <w:p w14:paraId="0B5B7E22" w14:textId="76119A59" w:rsidR="00DF2ED7" w:rsidRDefault="00DF2ED7">
            <w:pPr>
              <w:spacing w:after="0" w:line="240" w:lineRule="auto"/>
              <w:rPr>
                <w:i/>
              </w:rPr>
            </w:pPr>
            <w:r>
              <w:rPr>
                <w:i/>
                <w:noProof/>
              </w:rPr>
              <w:drawing>
                <wp:anchor distT="0" distB="0" distL="114300" distR="114300" simplePos="0" relativeHeight="251662336" behindDoc="0" locked="0" layoutInCell="1" allowOverlap="1" wp14:anchorId="05E12988" wp14:editId="3F2DD524">
                  <wp:simplePos x="0" y="0"/>
                  <wp:positionH relativeFrom="column">
                    <wp:posOffset>1260475</wp:posOffset>
                  </wp:positionH>
                  <wp:positionV relativeFrom="paragraph">
                    <wp:posOffset>-48895</wp:posOffset>
                  </wp:positionV>
                  <wp:extent cx="846219" cy="1120140"/>
                  <wp:effectExtent l="0" t="0" r="0" b="3810"/>
                  <wp:wrapNone/>
                  <wp:docPr id="1169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235" name="Picture 116998235"/>
                          <pic:cNvPicPr/>
                        </pic:nvPicPr>
                        <pic:blipFill rotWithShape="1">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l="10782" t="2900" r="22594" b="23308"/>
                          <a:stretch/>
                        </pic:blipFill>
                        <pic:spPr bwMode="auto">
                          <a:xfrm>
                            <a:off x="0" y="0"/>
                            <a:ext cx="846219"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BB4E09" w14:textId="1DE9CFD4" w:rsidR="00DF2ED7" w:rsidRDefault="00DF2ED7">
            <w:pPr>
              <w:spacing w:after="0" w:line="240" w:lineRule="auto"/>
              <w:rPr>
                <w:i/>
              </w:rPr>
            </w:pPr>
          </w:p>
          <w:p w14:paraId="020AA486" w14:textId="77777777" w:rsidR="00DF2ED7" w:rsidRDefault="00DF2ED7">
            <w:pPr>
              <w:spacing w:after="0" w:line="240" w:lineRule="auto"/>
              <w:rPr>
                <w:i/>
              </w:rPr>
            </w:pPr>
          </w:p>
          <w:p w14:paraId="7A3F69B5" w14:textId="77777777" w:rsidR="00DF2ED7" w:rsidRDefault="00DF2ED7">
            <w:pPr>
              <w:spacing w:after="0" w:line="240" w:lineRule="auto"/>
              <w:rPr>
                <w:i/>
              </w:rPr>
            </w:pPr>
          </w:p>
          <w:p w14:paraId="26F793F2" w14:textId="77777777" w:rsidR="00DF2ED7" w:rsidRDefault="00DF2ED7">
            <w:pPr>
              <w:spacing w:after="0" w:line="240" w:lineRule="auto"/>
              <w:rPr>
                <w:i/>
              </w:rPr>
            </w:pPr>
          </w:p>
          <w:p w14:paraId="2A795E24" w14:textId="659C7423" w:rsidR="00CC0CC9" w:rsidRDefault="00DF2ED7" w:rsidP="00DE30E8">
            <w:pPr>
              <w:spacing w:after="0" w:line="240" w:lineRule="auto"/>
              <w:jc w:val="center"/>
              <w:rPr>
                <w:i/>
              </w:rPr>
            </w:pPr>
            <w:r>
              <w:rPr>
                <w:i/>
              </w:rPr>
              <w:t>R. Yadi Rakhman A, S.T., M.Kom</w:t>
            </w:r>
          </w:p>
        </w:tc>
        <w:tc>
          <w:tcPr>
            <w:tcW w:w="3460" w:type="dxa"/>
            <w:gridSpan w:val="6"/>
            <w:shd w:val="clear" w:color="auto" w:fill="auto"/>
          </w:tcPr>
          <w:p w14:paraId="79614E6E" w14:textId="599088E4" w:rsidR="009C51EC" w:rsidRDefault="00DF2ED7" w:rsidP="00DE30E8">
            <w:pPr>
              <w:spacing w:after="0" w:line="240" w:lineRule="auto"/>
              <w:jc w:val="center"/>
              <w:rPr>
                <w:i/>
              </w:rPr>
            </w:pPr>
            <w:r>
              <w:rPr>
                <w:i/>
                <w:noProof/>
              </w:rPr>
              <w:drawing>
                <wp:anchor distT="0" distB="0" distL="114300" distR="114300" simplePos="0" relativeHeight="251663360" behindDoc="0" locked="0" layoutInCell="1" allowOverlap="1" wp14:anchorId="4EF427E0" wp14:editId="2EE7E6C1">
                  <wp:simplePos x="0" y="0"/>
                  <wp:positionH relativeFrom="column">
                    <wp:posOffset>165735</wp:posOffset>
                  </wp:positionH>
                  <wp:positionV relativeFrom="paragraph">
                    <wp:posOffset>-160655</wp:posOffset>
                  </wp:positionV>
                  <wp:extent cx="1272849" cy="1166495"/>
                  <wp:effectExtent l="0" t="0" r="0" b="0"/>
                  <wp:wrapNone/>
                  <wp:docPr id="71653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37292" name="Picture 716537292"/>
                          <pic:cNvPicPr/>
                        </pic:nvPicPr>
                        <pic:blipFill>
                          <a:blip r:embed="rId10">
                            <a:extLst>
                              <a:ext uri="{28A0092B-C50C-407E-A947-70E740481C1C}">
                                <a14:useLocalDpi xmlns:a14="http://schemas.microsoft.com/office/drawing/2010/main" val="0"/>
                              </a:ext>
                            </a:extLst>
                          </a:blip>
                          <a:stretch>
                            <a:fillRect/>
                          </a:stretch>
                        </pic:blipFill>
                        <pic:spPr>
                          <a:xfrm>
                            <a:off x="0" y="0"/>
                            <a:ext cx="1272849" cy="1166495"/>
                          </a:xfrm>
                          <a:prstGeom prst="rect">
                            <a:avLst/>
                          </a:prstGeom>
                        </pic:spPr>
                      </pic:pic>
                    </a:graphicData>
                  </a:graphic>
                  <wp14:sizeRelH relativeFrom="page">
                    <wp14:pctWidth>0</wp14:pctWidth>
                  </wp14:sizeRelH>
                  <wp14:sizeRelV relativeFrom="page">
                    <wp14:pctHeight>0</wp14:pctHeight>
                  </wp14:sizeRelV>
                </wp:anchor>
              </w:drawing>
            </w:r>
          </w:p>
          <w:p w14:paraId="2814163D" w14:textId="77777777" w:rsidR="009C51EC" w:rsidRDefault="009C51EC" w:rsidP="00DE30E8">
            <w:pPr>
              <w:spacing w:after="0" w:line="240" w:lineRule="auto"/>
              <w:jc w:val="center"/>
              <w:rPr>
                <w:i/>
              </w:rPr>
            </w:pPr>
          </w:p>
          <w:p w14:paraId="6A8DCB82" w14:textId="77777777" w:rsidR="009C51EC" w:rsidRDefault="009C51EC" w:rsidP="00DE30E8">
            <w:pPr>
              <w:spacing w:after="0" w:line="240" w:lineRule="auto"/>
              <w:jc w:val="center"/>
              <w:rPr>
                <w:i/>
              </w:rPr>
            </w:pPr>
          </w:p>
          <w:p w14:paraId="18D6147D" w14:textId="77777777" w:rsidR="00DF2ED7" w:rsidRDefault="00DF2ED7" w:rsidP="00DE30E8">
            <w:pPr>
              <w:spacing w:after="0" w:line="240" w:lineRule="auto"/>
              <w:jc w:val="center"/>
              <w:rPr>
                <w:i/>
              </w:rPr>
            </w:pPr>
          </w:p>
          <w:p w14:paraId="09616578" w14:textId="77777777" w:rsidR="00DF2ED7" w:rsidRDefault="00DF2ED7" w:rsidP="00DE30E8">
            <w:pPr>
              <w:spacing w:after="0" w:line="240" w:lineRule="auto"/>
              <w:jc w:val="center"/>
              <w:rPr>
                <w:i/>
              </w:rPr>
            </w:pPr>
          </w:p>
          <w:p w14:paraId="044AF0A3" w14:textId="25A5F3FC" w:rsidR="00CC0CC9" w:rsidRDefault="00000000" w:rsidP="00DE30E8">
            <w:pPr>
              <w:spacing w:after="0" w:line="240" w:lineRule="auto"/>
              <w:jc w:val="center"/>
              <w:rPr>
                <w:i/>
              </w:rPr>
            </w:pPr>
            <w:r>
              <w:rPr>
                <w:i/>
              </w:rPr>
              <w:t>R. Yadi Rakhman A, S.T., M.Kom.</w:t>
            </w:r>
          </w:p>
        </w:tc>
        <w:tc>
          <w:tcPr>
            <w:tcW w:w="3507" w:type="dxa"/>
            <w:gridSpan w:val="5"/>
            <w:shd w:val="clear" w:color="auto" w:fill="auto"/>
          </w:tcPr>
          <w:p w14:paraId="301C53B8" w14:textId="12843744" w:rsidR="009C51EC" w:rsidRDefault="00DF2ED7" w:rsidP="00DE30E8">
            <w:pPr>
              <w:spacing w:after="0" w:line="240" w:lineRule="auto"/>
              <w:jc w:val="center"/>
              <w:rPr>
                <w:i/>
              </w:rPr>
            </w:pPr>
            <w:r>
              <w:rPr>
                <w:noProof/>
              </w:rPr>
              <w:drawing>
                <wp:anchor distT="0" distB="0" distL="114300" distR="114300" simplePos="0" relativeHeight="251661312" behindDoc="0" locked="0" layoutInCell="1" allowOverlap="1" wp14:anchorId="0B476271" wp14:editId="4EA7811A">
                  <wp:simplePos x="0" y="0"/>
                  <wp:positionH relativeFrom="column">
                    <wp:posOffset>264160</wp:posOffset>
                  </wp:positionH>
                  <wp:positionV relativeFrom="paragraph">
                    <wp:posOffset>1270</wp:posOffset>
                  </wp:positionV>
                  <wp:extent cx="1295400" cy="1138986"/>
                  <wp:effectExtent l="0" t="0" r="0" b="4445"/>
                  <wp:wrapNone/>
                  <wp:docPr id="11627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1765" name=""/>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5400" cy="1138986"/>
                          </a:xfrm>
                          <a:prstGeom prst="rect">
                            <a:avLst/>
                          </a:prstGeom>
                        </pic:spPr>
                      </pic:pic>
                    </a:graphicData>
                  </a:graphic>
                  <wp14:sizeRelH relativeFrom="margin">
                    <wp14:pctWidth>0</wp14:pctWidth>
                  </wp14:sizeRelH>
                  <wp14:sizeRelV relativeFrom="margin">
                    <wp14:pctHeight>0</wp14:pctHeight>
                  </wp14:sizeRelV>
                </wp:anchor>
              </w:drawing>
            </w:r>
          </w:p>
          <w:p w14:paraId="153A340F" w14:textId="77777777" w:rsidR="009C51EC" w:rsidRDefault="009C51EC" w:rsidP="00DE30E8">
            <w:pPr>
              <w:spacing w:after="0" w:line="240" w:lineRule="auto"/>
              <w:jc w:val="center"/>
              <w:rPr>
                <w:i/>
              </w:rPr>
            </w:pPr>
          </w:p>
          <w:p w14:paraId="1975732F" w14:textId="77777777" w:rsidR="009C51EC" w:rsidRDefault="009C51EC" w:rsidP="00DE30E8">
            <w:pPr>
              <w:spacing w:after="0" w:line="240" w:lineRule="auto"/>
              <w:jc w:val="center"/>
              <w:rPr>
                <w:i/>
              </w:rPr>
            </w:pPr>
          </w:p>
          <w:p w14:paraId="25C7C6BA" w14:textId="77777777" w:rsidR="00DF2ED7" w:rsidRDefault="00DF2ED7" w:rsidP="00DE30E8">
            <w:pPr>
              <w:spacing w:after="0" w:line="240" w:lineRule="auto"/>
              <w:jc w:val="center"/>
              <w:rPr>
                <w:i/>
              </w:rPr>
            </w:pPr>
          </w:p>
          <w:p w14:paraId="628659EC" w14:textId="77777777" w:rsidR="00DF2ED7" w:rsidRDefault="00DF2ED7" w:rsidP="00DE30E8">
            <w:pPr>
              <w:spacing w:after="0" w:line="240" w:lineRule="auto"/>
              <w:jc w:val="center"/>
              <w:rPr>
                <w:i/>
              </w:rPr>
            </w:pPr>
          </w:p>
          <w:p w14:paraId="61807911" w14:textId="49D0828D" w:rsidR="00CC0CC9" w:rsidRDefault="00000000" w:rsidP="00DE30E8">
            <w:pPr>
              <w:spacing w:after="0" w:line="240" w:lineRule="auto"/>
              <w:jc w:val="center"/>
              <w:rPr>
                <w:i/>
              </w:rPr>
            </w:pPr>
            <w:r>
              <w:rPr>
                <w:i/>
              </w:rPr>
              <w:t>Budiman, S.T, M.Kom.</w:t>
            </w:r>
          </w:p>
        </w:tc>
      </w:tr>
      <w:tr w:rsidR="00CC0CC9" w14:paraId="5295EEDF" w14:textId="77777777">
        <w:tc>
          <w:tcPr>
            <w:tcW w:w="12771" w:type="dxa"/>
            <w:gridSpan w:val="16"/>
            <w:shd w:val="clear" w:color="auto" w:fill="auto"/>
          </w:tcPr>
          <w:p w14:paraId="66CC9C52" w14:textId="77777777" w:rsidR="00CC0CC9" w:rsidRDefault="00CC0CC9">
            <w:pPr>
              <w:spacing w:after="0" w:line="240" w:lineRule="auto"/>
            </w:pPr>
          </w:p>
        </w:tc>
      </w:tr>
      <w:tr w:rsidR="00CC0CC9" w14:paraId="7BCB6915" w14:textId="77777777">
        <w:tc>
          <w:tcPr>
            <w:tcW w:w="2828" w:type="dxa"/>
            <w:gridSpan w:val="2"/>
            <w:vMerge w:val="restart"/>
          </w:tcPr>
          <w:p w14:paraId="5CF9CF3B" w14:textId="77777777" w:rsidR="00CC0CC9" w:rsidRDefault="00000000">
            <w:pPr>
              <w:spacing w:after="0" w:line="240" w:lineRule="auto"/>
              <w:rPr>
                <w:b/>
              </w:rPr>
            </w:pPr>
            <w:r>
              <w:rPr>
                <w:b/>
              </w:rPr>
              <w:t>Capaian Pembelajaran (CP)</w:t>
            </w:r>
          </w:p>
        </w:tc>
        <w:tc>
          <w:tcPr>
            <w:tcW w:w="2976" w:type="dxa"/>
            <w:gridSpan w:val="3"/>
            <w:shd w:val="clear" w:color="auto" w:fill="F2F2F2"/>
          </w:tcPr>
          <w:p w14:paraId="768FEBB0" w14:textId="77777777" w:rsidR="00CC0CC9" w:rsidRDefault="00000000">
            <w:pPr>
              <w:spacing w:after="0" w:line="240" w:lineRule="auto"/>
              <w:rPr>
                <w:b/>
              </w:rPr>
            </w:pPr>
            <w:r>
              <w:rPr>
                <w:b/>
              </w:rPr>
              <w:t>CPL</w:t>
            </w:r>
            <w:r>
              <w:rPr>
                <w:b/>
                <w:shd w:val="clear" w:color="auto" w:fill="F2F2F2"/>
              </w:rPr>
              <w:t>-</w:t>
            </w:r>
            <w:r>
              <w:rPr>
                <w:b/>
              </w:rPr>
              <w:t>PRODI</w:t>
            </w:r>
          </w:p>
        </w:tc>
        <w:tc>
          <w:tcPr>
            <w:tcW w:w="6967" w:type="dxa"/>
            <w:gridSpan w:val="11"/>
          </w:tcPr>
          <w:p w14:paraId="0A51B64D" w14:textId="77777777" w:rsidR="00CC0CC9" w:rsidRDefault="00CC0CC9">
            <w:pPr>
              <w:spacing w:after="0" w:line="240" w:lineRule="auto"/>
            </w:pPr>
          </w:p>
        </w:tc>
      </w:tr>
      <w:tr w:rsidR="00C30314" w14:paraId="23A5A372" w14:textId="77777777" w:rsidTr="000F2692">
        <w:trPr>
          <w:trHeight w:val="2252"/>
        </w:trPr>
        <w:tc>
          <w:tcPr>
            <w:tcW w:w="2828" w:type="dxa"/>
            <w:gridSpan w:val="2"/>
            <w:vMerge/>
          </w:tcPr>
          <w:p w14:paraId="458B44E9" w14:textId="77777777" w:rsidR="00C30314" w:rsidRDefault="00C30314">
            <w:pPr>
              <w:widowControl w:val="0"/>
              <w:spacing w:after="0" w:line="276" w:lineRule="auto"/>
            </w:pPr>
          </w:p>
        </w:tc>
        <w:tc>
          <w:tcPr>
            <w:tcW w:w="9943" w:type="dxa"/>
            <w:gridSpan w:val="14"/>
          </w:tcPr>
          <w:p w14:paraId="168E1571" w14:textId="77777777" w:rsidR="00C30314" w:rsidRDefault="003D3DEE" w:rsidP="003D3DEE">
            <w:pPr>
              <w:pStyle w:val="ListParagraph"/>
              <w:numPr>
                <w:ilvl w:val="0"/>
                <w:numId w:val="12"/>
              </w:numPr>
              <w:ind w:left="463"/>
              <w:rPr>
                <w:color w:val="000000"/>
                <w:sz w:val="24"/>
                <w:szCs w:val="24"/>
              </w:rPr>
            </w:pPr>
            <w:r w:rsidRPr="003D3DEE">
              <w:rPr>
                <w:color w:val="000000"/>
                <w:sz w:val="24"/>
                <w:szCs w:val="24"/>
              </w:rPr>
              <w:t>Mampu bertanggungjawab atas pencapaian hasil kerja kelompok dan melakukan</w:t>
            </w:r>
            <w:r>
              <w:rPr>
                <w:color w:val="000000"/>
                <w:sz w:val="24"/>
                <w:szCs w:val="24"/>
              </w:rPr>
              <w:t xml:space="preserve"> </w:t>
            </w:r>
            <w:r w:rsidRPr="003D3DEE">
              <w:rPr>
                <w:color w:val="000000"/>
                <w:sz w:val="24"/>
                <w:szCs w:val="24"/>
              </w:rPr>
              <w:t>supervisi dan evaluasi terhadap penyelesaian pekerjaan yang ditugaskan kepada</w:t>
            </w:r>
            <w:r>
              <w:rPr>
                <w:color w:val="000000"/>
                <w:sz w:val="24"/>
                <w:szCs w:val="24"/>
              </w:rPr>
              <w:t xml:space="preserve"> </w:t>
            </w:r>
            <w:r w:rsidRPr="003D3DEE">
              <w:rPr>
                <w:color w:val="000000"/>
                <w:sz w:val="24"/>
                <w:szCs w:val="24"/>
              </w:rPr>
              <w:t>pekerja yang berada di bawah tanggungjawabnya.</w:t>
            </w:r>
          </w:p>
          <w:p w14:paraId="3424399D" w14:textId="77777777" w:rsidR="003D3DEE" w:rsidRDefault="003D3DEE" w:rsidP="003D3DEE">
            <w:pPr>
              <w:pStyle w:val="ListParagraph"/>
              <w:numPr>
                <w:ilvl w:val="0"/>
                <w:numId w:val="12"/>
              </w:numPr>
              <w:ind w:left="463"/>
              <w:rPr>
                <w:color w:val="000000"/>
                <w:sz w:val="24"/>
                <w:szCs w:val="24"/>
              </w:rPr>
            </w:pPr>
            <w:r w:rsidRPr="003D3DEE">
              <w:rPr>
                <w:color w:val="000000"/>
                <w:sz w:val="24"/>
                <w:szCs w:val="24"/>
              </w:rPr>
              <w:t xml:space="preserve">Mampu mendokumentasikan, menyimpan, mengamankan, dan menemukan </w:t>
            </w:r>
            <w:r>
              <w:rPr>
                <w:color w:val="000000"/>
                <w:sz w:val="24"/>
                <w:szCs w:val="24"/>
              </w:rPr>
              <w:t xml:space="preserve">Kembali </w:t>
            </w:r>
            <w:r w:rsidRPr="003D3DEE">
              <w:rPr>
                <w:color w:val="000000"/>
                <w:sz w:val="24"/>
                <w:szCs w:val="24"/>
              </w:rPr>
              <w:t>data untuk menjamin kesahihan dan mencegah plagiasi.</w:t>
            </w:r>
          </w:p>
          <w:p w14:paraId="295E59BE" w14:textId="41286EA9" w:rsidR="003D3DEE" w:rsidRPr="00C30314" w:rsidRDefault="003D3DEE" w:rsidP="003D3DEE">
            <w:pPr>
              <w:pStyle w:val="ListParagraph"/>
              <w:numPr>
                <w:ilvl w:val="0"/>
                <w:numId w:val="12"/>
              </w:numPr>
              <w:ind w:left="463"/>
              <w:rPr>
                <w:color w:val="000000"/>
                <w:sz w:val="24"/>
                <w:szCs w:val="24"/>
              </w:rPr>
            </w:pPr>
            <w:r w:rsidRPr="003D3DEE">
              <w:rPr>
                <w:color w:val="000000"/>
                <w:sz w:val="24"/>
                <w:szCs w:val="24"/>
              </w:rPr>
              <w:t>Mampu mengimplementasikan teknologi informasi dan komunikasi dalam konteks</w:t>
            </w:r>
            <w:r>
              <w:rPr>
                <w:color w:val="000000"/>
                <w:sz w:val="24"/>
                <w:szCs w:val="24"/>
              </w:rPr>
              <w:t xml:space="preserve"> </w:t>
            </w:r>
            <w:r w:rsidRPr="003D3DEE">
              <w:rPr>
                <w:color w:val="000000"/>
                <w:sz w:val="24"/>
                <w:szCs w:val="24"/>
              </w:rPr>
              <w:t>pelaksanaan pekerjaannya.</w:t>
            </w:r>
          </w:p>
        </w:tc>
      </w:tr>
      <w:tr w:rsidR="00CC0CC9" w14:paraId="7C2AA259" w14:textId="77777777">
        <w:tc>
          <w:tcPr>
            <w:tcW w:w="2828" w:type="dxa"/>
            <w:gridSpan w:val="2"/>
            <w:vMerge/>
          </w:tcPr>
          <w:p w14:paraId="247C0297" w14:textId="77777777" w:rsidR="00CC0CC9" w:rsidRDefault="00CC0CC9">
            <w:pPr>
              <w:widowControl w:val="0"/>
              <w:spacing w:after="0" w:line="276" w:lineRule="auto"/>
              <w:rPr>
                <w:color w:val="000000"/>
                <w:sz w:val="24"/>
                <w:szCs w:val="24"/>
              </w:rPr>
            </w:pPr>
          </w:p>
        </w:tc>
        <w:tc>
          <w:tcPr>
            <w:tcW w:w="2976" w:type="dxa"/>
            <w:gridSpan w:val="3"/>
            <w:shd w:val="clear" w:color="auto" w:fill="F2F2F2"/>
          </w:tcPr>
          <w:p w14:paraId="447C1AD8" w14:textId="77777777" w:rsidR="00CC0CC9" w:rsidRDefault="00000000">
            <w:pPr>
              <w:spacing w:after="0" w:line="240" w:lineRule="auto"/>
              <w:rPr>
                <w:b/>
              </w:rPr>
            </w:pPr>
            <w:r>
              <w:rPr>
                <w:b/>
              </w:rPr>
              <w:t>CP-MK</w:t>
            </w:r>
          </w:p>
        </w:tc>
        <w:tc>
          <w:tcPr>
            <w:tcW w:w="6967" w:type="dxa"/>
            <w:gridSpan w:val="11"/>
          </w:tcPr>
          <w:p w14:paraId="681EAEF4" w14:textId="77777777" w:rsidR="00CC0CC9" w:rsidRDefault="00CC0CC9">
            <w:pPr>
              <w:spacing w:after="0" w:line="240" w:lineRule="auto"/>
            </w:pPr>
          </w:p>
        </w:tc>
      </w:tr>
      <w:tr w:rsidR="00CC0CC9" w14:paraId="6C3A2AF1" w14:textId="77777777">
        <w:tc>
          <w:tcPr>
            <w:tcW w:w="2828" w:type="dxa"/>
            <w:gridSpan w:val="2"/>
            <w:vMerge/>
          </w:tcPr>
          <w:p w14:paraId="0AA33D20" w14:textId="77777777" w:rsidR="00CC0CC9" w:rsidRDefault="00CC0CC9">
            <w:pPr>
              <w:widowControl w:val="0"/>
              <w:spacing w:after="0" w:line="276" w:lineRule="auto"/>
            </w:pPr>
          </w:p>
        </w:tc>
        <w:tc>
          <w:tcPr>
            <w:tcW w:w="9943" w:type="dxa"/>
            <w:gridSpan w:val="14"/>
            <w:shd w:val="clear" w:color="auto" w:fill="auto"/>
          </w:tcPr>
          <w:p w14:paraId="7750AADB" w14:textId="77777777" w:rsidR="00CC0CC9" w:rsidRDefault="0035614C" w:rsidP="0035614C">
            <w:pPr>
              <w:numPr>
                <w:ilvl w:val="0"/>
                <w:numId w:val="1"/>
              </w:numPr>
              <w:spacing w:after="0"/>
              <w:ind w:left="463"/>
              <w:jc w:val="both"/>
            </w:pPr>
            <w:r>
              <w:t>Mahasiswa mampu memahami Konsep Dasar Cloud Computing</w:t>
            </w:r>
          </w:p>
          <w:p w14:paraId="27EE0328" w14:textId="77777777" w:rsidR="0035614C" w:rsidRDefault="0035614C" w:rsidP="0035614C">
            <w:pPr>
              <w:numPr>
                <w:ilvl w:val="0"/>
                <w:numId w:val="1"/>
              </w:numPr>
              <w:spacing w:after="0"/>
              <w:ind w:left="463"/>
              <w:jc w:val="both"/>
            </w:pPr>
            <w:r>
              <w:t>Mahasiswa mampu memahami Arsitektur Cloud Computing</w:t>
            </w:r>
          </w:p>
          <w:p w14:paraId="51CEB5F6" w14:textId="77777777" w:rsidR="0035614C" w:rsidRDefault="0035614C" w:rsidP="0035614C">
            <w:pPr>
              <w:numPr>
                <w:ilvl w:val="0"/>
                <w:numId w:val="1"/>
              </w:numPr>
              <w:spacing w:after="0"/>
              <w:ind w:left="463"/>
              <w:jc w:val="both"/>
            </w:pPr>
            <w:r>
              <w:t>Mahasiswa mampu memahami Konsep IAAS, SAAS dan PAAS</w:t>
            </w:r>
          </w:p>
          <w:p w14:paraId="552A3195" w14:textId="77777777" w:rsidR="0035614C" w:rsidRDefault="0035614C" w:rsidP="0035614C">
            <w:pPr>
              <w:numPr>
                <w:ilvl w:val="0"/>
                <w:numId w:val="1"/>
              </w:numPr>
              <w:spacing w:after="0"/>
              <w:ind w:left="463"/>
              <w:jc w:val="both"/>
            </w:pPr>
            <w:r>
              <w:t>Mahasiswa mampu memahami cara kerja terkait virtualisasi</w:t>
            </w:r>
          </w:p>
          <w:p w14:paraId="72D54D41" w14:textId="77777777" w:rsidR="0035614C" w:rsidRDefault="0035614C" w:rsidP="0035614C">
            <w:pPr>
              <w:numPr>
                <w:ilvl w:val="0"/>
                <w:numId w:val="1"/>
              </w:numPr>
              <w:spacing w:after="0"/>
              <w:ind w:left="463"/>
              <w:jc w:val="both"/>
            </w:pPr>
            <w:r>
              <w:t>Mahasiswa memiliki wawasan terkait tren perkembangan cloud computing</w:t>
            </w:r>
          </w:p>
          <w:p w14:paraId="336CB3CA" w14:textId="62462EF0" w:rsidR="0035614C" w:rsidRDefault="0035614C" w:rsidP="0035614C">
            <w:pPr>
              <w:numPr>
                <w:ilvl w:val="0"/>
                <w:numId w:val="1"/>
              </w:numPr>
              <w:spacing w:after="0"/>
              <w:ind w:left="463"/>
              <w:jc w:val="both"/>
            </w:pPr>
            <w:r>
              <w:t>Mahasiswa mampu mengaplikasikan Pemamfaatan Cloud Computing via Microsoft Azure</w:t>
            </w:r>
          </w:p>
        </w:tc>
      </w:tr>
      <w:tr w:rsidR="00CC0CC9" w14:paraId="5DF21F5B" w14:textId="77777777">
        <w:tc>
          <w:tcPr>
            <w:tcW w:w="2828" w:type="dxa"/>
            <w:gridSpan w:val="2"/>
          </w:tcPr>
          <w:p w14:paraId="0E8E423C" w14:textId="77777777" w:rsidR="00CC0CC9" w:rsidRDefault="00000000">
            <w:pPr>
              <w:spacing w:after="0" w:line="240" w:lineRule="auto"/>
              <w:rPr>
                <w:b/>
              </w:rPr>
            </w:pPr>
            <w:r>
              <w:rPr>
                <w:b/>
              </w:rPr>
              <w:t>Deskripsi Singkat MK</w:t>
            </w:r>
          </w:p>
        </w:tc>
        <w:tc>
          <w:tcPr>
            <w:tcW w:w="9943" w:type="dxa"/>
            <w:gridSpan w:val="14"/>
          </w:tcPr>
          <w:p w14:paraId="028FB3D2" w14:textId="45F64042" w:rsidR="00CC0CC9" w:rsidRDefault="0035614C" w:rsidP="0035614C">
            <w:pPr>
              <w:jc w:val="both"/>
              <w:rPr>
                <w:color w:val="000000"/>
              </w:rPr>
            </w:pPr>
            <w:r>
              <w:t>Kursus ini akan memperkenalkan domain ini dan mencakup topik-topik infrastruktur cloud, virtualisasi, jaringan dan penyimpanan yang ditentukan perangkat lunak, penyimpanan cloud, dan model pemrograman. Sebagai pengantar, kami akan membahas faktor-faktor yang memotivasi, manfaat dan tantangan cloud, serta model layanan, perjanjian tingkat layanan (SLA), keamanan, contoh penyedia layanan cloud dan kasus penggunaan. Pusat data modern memungkinkan banyak manfaat ekonomi dan teknologi dari paradigma cloud; karenanya, kami akan menjelaskan beberapa konsep di balik desain dan manajemen pusat data dan penyebaran perangkat lunak.</w:t>
            </w:r>
          </w:p>
        </w:tc>
      </w:tr>
      <w:tr w:rsidR="00CC0CC9" w14:paraId="185AAD36" w14:textId="77777777">
        <w:tc>
          <w:tcPr>
            <w:tcW w:w="2828" w:type="dxa"/>
            <w:gridSpan w:val="2"/>
          </w:tcPr>
          <w:p w14:paraId="2CA9DC60" w14:textId="77777777" w:rsidR="00CC0CC9" w:rsidRDefault="00000000">
            <w:pPr>
              <w:spacing w:after="0" w:line="240" w:lineRule="auto"/>
              <w:rPr>
                <w:b/>
              </w:rPr>
            </w:pPr>
            <w:r>
              <w:rPr>
                <w:b/>
              </w:rPr>
              <w:t>Pokok Bahasan MK</w:t>
            </w:r>
          </w:p>
        </w:tc>
        <w:tc>
          <w:tcPr>
            <w:tcW w:w="9943" w:type="dxa"/>
            <w:gridSpan w:val="14"/>
          </w:tcPr>
          <w:p w14:paraId="01EF0CBE" w14:textId="77777777" w:rsidR="0035614C" w:rsidRDefault="0035614C" w:rsidP="0035614C">
            <w:pPr>
              <w:numPr>
                <w:ilvl w:val="0"/>
                <w:numId w:val="3"/>
              </w:numPr>
              <w:spacing w:after="0"/>
              <w:ind w:left="463"/>
            </w:pPr>
            <w:r>
              <w:t>Perkenalan Cloud Computing</w:t>
            </w:r>
          </w:p>
          <w:p w14:paraId="51DA98F0" w14:textId="77777777" w:rsidR="0035614C" w:rsidRDefault="0035614C" w:rsidP="0035614C">
            <w:pPr>
              <w:numPr>
                <w:ilvl w:val="0"/>
                <w:numId w:val="3"/>
              </w:numPr>
              <w:spacing w:after="0"/>
              <w:ind w:left="463"/>
            </w:pPr>
            <w:r>
              <w:t>Arsitektur dan Platform Cloud Computing</w:t>
            </w:r>
          </w:p>
          <w:p w14:paraId="06B751D8" w14:textId="77777777" w:rsidR="0035614C" w:rsidRDefault="0035614C" w:rsidP="0035614C">
            <w:pPr>
              <w:numPr>
                <w:ilvl w:val="0"/>
                <w:numId w:val="3"/>
              </w:numPr>
              <w:spacing w:after="0"/>
              <w:ind w:left="463"/>
            </w:pPr>
            <w:r>
              <w:t>Cloud Computing Security</w:t>
            </w:r>
          </w:p>
          <w:p w14:paraId="7FFA89A3" w14:textId="77777777" w:rsidR="0035614C" w:rsidRDefault="0035614C" w:rsidP="0035614C">
            <w:pPr>
              <w:numPr>
                <w:ilvl w:val="0"/>
                <w:numId w:val="3"/>
              </w:numPr>
              <w:spacing w:after="0"/>
              <w:ind w:left="463"/>
            </w:pPr>
            <w:r>
              <w:t>Cloud Computing Security 2</w:t>
            </w:r>
          </w:p>
          <w:p w14:paraId="19128B58" w14:textId="77777777" w:rsidR="0035614C" w:rsidRDefault="0035614C" w:rsidP="0035614C">
            <w:pPr>
              <w:numPr>
                <w:ilvl w:val="0"/>
                <w:numId w:val="3"/>
              </w:numPr>
              <w:spacing w:after="0"/>
              <w:ind w:left="463"/>
            </w:pPr>
            <w:r>
              <w:t>Distributed Storage</w:t>
            </w:r>
          </w:p>
          <w:p w14:paraId="136EA1E4" w14:textId="77777777" w:rsidR="0035614C" w:rsidRDefault="0035614C" w:rsidP="0035614C">
            <w:pPr>
              <w:numPr>
                <w:ilvl w:val="0"/>
                <w:numId w:val="3"/>
              </w:numPr>
              <w:spacing w:after="0"/>
              <w:ind w:left="463"/>
            </w:pPr>
            <w:r>
              <w:t xml:space="preserve">Distributed Shared Memory </w:t>
            </w:r>
          </w:p>
          <w:p w14:paraId="1F6374F4" w14:textId="77777777" w:rsidR="0035614C" w:rsidRDefault="0035614C" w:rsidP="0035614C">
            <w:pPr>
              <w:numPr>
                <w:ilvl w:val="0"/>
                <w:numId w:val="3"/>
              </w:numPr>
              <w:spacing w:after="0"/>
              <w:ind w:left="463"/>
            </w:pPr>
            <w:r>
              <w:t xml:space="preserve">Virtualization </w:t>
            </w:r>
          </w:p>
          <w:p w14:paraId="044FE0D5" w14:textId="77777777" w:rsidR="0035614C" w:rsidRDefault="0035614C" w:rsidP="0035614C">
            <w:pPr>
              <w:numPr>
                <w:ilvl w:val="0"/>
                <w:numId w:val="3"/>
              </w:numPr>
              <w:spacing w:after="0"/>
              <w:ind w:left="463"/>
            </w:pPr>
            <w:r>
              <w:t xml:space="preserve">Data Virtualization </w:t>
            </w:r>
          </w:p>
          <w:p w14:paraId="5A4CE22A" w14:textId="77777777" w:rsidR="0035614C" w:rsidRDefault="0035614C" w:rsidP="0035614C">
            <w:pPr>
              <w:numPr>
                <w:ilvl w:val="0"/>
                <w:numId w:val="3"/>
              </w:numPr>
              <w:spacing w:after="0"/>
              <w:ind w:left="463"/>
            </w:pPr>
            <w:r>
              <w:t xml:space="preserve">Azure Subscription </w:t>
            </w:r>
          </w:p>
          <w:p w14:paraId="4D86BA59" w14:textId="77777777" w:rsidR="0035614C" w:rsidRDefault="0035614C" w:rsidP="0035614C">
            <w:pPr>
              <w:numPr>
                <w:ilvl w:val="0"/>
                <w:numId w:val="3"/>
              </w:numPr>
              <w:spacing w:after="0"/>
              <w:ind w:left="463"/>
            </w:pPr>
            <w:r>
              <w:t xml:space="preserve">Data Streaming </w:t>
            </w:r>
          </w:p>
          <w:p w14:paraId="6B52F10B" w14:textId="77777777" w:rsidR="0035614C" w:rsidRDefault="0035614C" w:rsidP="0035614C">
            <w:pPr>
              <w:numPr>
                <w:ilvl w:val="0"/>
                <w:numId w:val="3"/>
              </w:numPr>
              <w:spacing w:after="0"/>
              <w:ind w:left="463"/>
            </w:pPr>
            <w:r>
              <w:t xml:space="preserve">Map Reduce </w:t>
            </w:r>
          </w:p>
          <w:p w14:paraId="0B781217" w14:textId="5A257DAB" w:rsidR="00CC0CC9" w:rsidRDefault="0035614C" w:rsidP="0035614C">
            <w:pPr>
              <w:numPr>
                <w:ilvl w:val="0"/>
                <w:numId w:val="3"/>
              </w:numPr>
              <w:spacing w:after="0"/>
              <w:ind w:left="463"/>
            </w:pPr>
            <w:r>
              <w:t>Azure Preentation</w:t>
            </w:r>
          </w:p>
        </w:tc>
      </w:tr>
      <w:tr w:rsidR="00CC0CC9" w14:paraId="2E2361F1" w14:textId="77777777">
        <w:tc>
          <w:tcPr>
            <w:tcW w:w="12771" w:type="dxa"/>
            <w:gridSpan w:val="16"/>
          </w:tcPr>
          <w:p w14:paraId="69B3B493" w14:textId="77777777" w:rsidR="00CC0CC9" w:rsidRDefault="00CC0CC9">
            <w:pPr>
              <w:spacing w:after="0" w:line="240" w:lineRule="auto"/>
            </w:pPr>
          </w:p>
        </w:tc>
      </w:tr>
      <w:tr w:rsidR="00CC0CC9" w14:paraId="7D5DFEB6" w14:textId="77777777">
        <w:tc>
          <w:tcPr>
            <w:tcW w:w="2828" w:type="dxa"/>
            <w:gridSpan w:val="2"/>
            <w:vMerge w:val="restart"/>
          </w:tcPr>
          <w:p w14:paraId="1E711BAA" w14:textId="77777777" w:rsidR="00CC0CC9" w:rsidRDefault="00000000">
            <w:pPr>
              <w:spacing w:after="0" w:line="240" w:lineRule="auto"/>
              <w:rPr>
                <w:b/>
              </w:rPr>
            </w:pPr>
            <w:r>
              <w:rPr>
                <w:b/>
              </w:rPr>
              <w:t>Pustaka</w:t>
            </w:r>
          </w:p>
        </w:tc>
        <w:tc>
          <w:tcPr>
            <w:tcW w:w="2976" w:type="dxa"/>
            <w:gridSpan w:val="3"/>
            <w:shd w:val="clear" w:color="auto" w:fill="F2F2F2"/>
          </w:tcPr>
          <w:p w14:paraId="743F1CAD" w14:textId="77777777" w:rsidR="00CC0CC9" w:rsidRDefault="00000000">
            <w:pPr>
              <w:spacing w:after="0" w:line="240" w:lineRule="auto"/>
              <w:rPr>
                <w:b/>
              </w:rPr>
            </w:pPr>
            <w:r>
              <w:rPr>
                <w:b/>
              </w:rPr>
              <w:t>Utama:</w:t>
            </w:r>
          </w:p>
        </w:tc>
        <w:tc>
          <w:tcPr>
            <w:tcW w:w="6967" w:type="dxa"/>
            <w:gridSpan w:val="11"/>
          </w:tcPr>
          <w:p w14:paraId="343C0379" w14:textId="77777777" w:rsidR="00CC0CC9" w:rsidRDefault="00CC0CC9">
            <w:pPr>
              <w:spacing w:after="0" w:line="240" w:lineRule="auto"/>
            </w:pPr>
          </w:p>
        </w:tc>
      </w:tr>
      <w:tr w:rsidR="00CC0CC9" w14:paraId="61F8C2FC" w14:textId="77777777">
        <w:tc>
          <w:tcPr>
            <w:tcW w:w="2828" w:type="dxa"/>
            <w:gridSpan w:val="2"/>
            <w:vMerge/>
          </w:tcPr>
          <w:p w14:paraId="1A019071" w14:textId="77777777" w:rsidR="00CC0CC9" w:rsidRDefault="00CC0CC9">
            <w:pPr>
              <w:widowControl w:val="0"/>
              <w:spacing w:after="0" w:line="276" w:lineRule="auto"/>
            </w:pPr>
          </w:p>
        </w:tc>
        <w:tc>
          <w:tcPr>
            <w:tcW w:w="9943" w:type="dxa"/>
            <w:gridSpan w:val="14"/>
          </w:tcPr>
          <w:p w14:paraId="5916B2B4" w14:textId="77777777" w:rsidR="0035614C" w:rsidRDefault="0035614C" w:rsidP="0035614C">
            <w:pPr>
              <w:numPr>
                <w:ilvl w:val="0"/>
                <w:numId w:val="4"/>
              </w:numPr>
              <w:spacing w:after="0"/>
              <w:ind w:left="463"/>
            </w:pPr>
            <w:r>
              <w:t>Cloud Computing : Management, Implementation and Security : John Rittinghouse</w:t>
            </w:r>
          </w:p>
          <w:p w14:paraId="0A02842E" w14:textId="77777777" w:rsidR="00E23CEE" w:rsidRDefault="0035614C" w:rsidP="0035614C">
            <w:pPr>
              <w:numPr>
                <w:ilvl w:val="0"/>
                <w:numId w:val="4"/>
              </w:numPr>
              <w:spacing w:after="0"/>
              <w:ind w:left="463"/>
            </w:pPr>
            <w:r>
              <w:t>Cloud Computing : A Practical Approach : Toby Velte</w:t>
            </w:r>
          </w:p>
          <w:p w14:paraId="490F107F" w14:textId="41E50520" w:rsidR="00CC0CC9" w:rsidRDefault="0035614C" w:rsidP="0035614C">
            <w:pPr>
              <w:numPr>
                <w:ilvl w:val="0"/>
                <w:numId w:val="4"/>
              </w:numPr>
              <w:spacing w:after="0"/>
              <w:ind w:left="463"/>
            </w:pPr>
            <w:r>
              <w:t>Introducing Windows Azure : Henry Li</w:t>
            </w:r>
          </w:p>
        </w:tc>
      </w:tr>
      <w:tr w:rsidR="00CC0CC9" w14:paraId="38D82A90" w14:textId="77777777">
        <w:tc>
          <w:tcPr>
            <w:tcW w:w="2828" w:type="dxa"/>
            <w:gridSpan w:val="2"/>
            <w:vMerge/>
          </w:tcPr>
          <w:p w14:paraId="1F5D1823" w14:textId="77777777" w:rsidR="00CC0CC9" w:rsidRDefault="00CC0CC9">
            <w:pPr>
              <w:widowControl w:val="0"/>
              <w:spacing w:after="0" w:line="276" w:lineRule="auto"/>
              <w:rPr>
                <w:color w:val="000000"/>
              </w:rPr>
            </w:pPr>
          </w:p>
        </w:tc>
        <w:tc>
          <w:tcPr>
            <w:tcW w:w="2976" w:type="dxa"/>
            <w:gridSpan w:val="3"/>
            <w:shd w:val="clear" w:color="auto" w:fill="F2F2F2"/>
          </w:tcPr>
          <w:p w14:paraId="5173C158" w14:textId="77777777" w:rsidR="00CC0CC9" w:rsidRDefault="00000000">
            <w:pPr>
              <w:spacing w:after="0" w:line="240" w:lineRule="auto"/>
              <w:rPr>
                <w:b/>
              </w:rPr>
            </w:pPr>
            <w:r>
              <w:rPr>
                <w:b/>
              </w:rPr>
              <w:t>Pendukung:</w:t>
            </w:r>
          </w:p>
        </w:tc>
        <w:tc>
          <w:tcPr>
            <w:tcW w:w="6967" w:type="dxa"/>
            <w:gridSpan w:val="11"/>
          </w:tcPr>
          <w:p w14:paraId="60CD2382" w14:textId="77777777" w:rsidR="00CC0CC9" w:rsidRDefault="00CC0CC9">
            <w:pPr>
              <w:spacing w:after="0" w:line="240" w:lineRule="auto"/>
            </w:pPr>
          </w:p>
        </w:tc>
      </w:tr>
      <w:tr w:rsidR="00CC0CC9" w14:paraId="38294275" w14:textId="77777777">
        <w:tc>
          <w:tcPr>
            <w:tcW w:w="2828" w:type="dxa"/>
            <w:gridSpan w:val="2"/>
            <w:vMerge/>
          </w:tcPr>
          <w:p w14:paraId="57E5A536" w14:textId="77777777" w:rsidR="00CC0CC9" w:rsidRDefault="00CC0CC9">
            <w:pPr>
              <w:widowControl w:val="0"/>
              <w:spacing w:after="0" w:line="276" w:lineRule="auto"/>
            </w:pPr>
          </w:p>
        </w:tc>
        <w:tc>
          <w:tcPr>
            <w:tcW w:w="9943" w:type="dxa"/>
            <w:gridSpan w:val="14"/>
            <w:shd w:val="clear" w:color="auto" w:fill="auto"/>
          </w:tcPr>
          <w:p w14:paraId="5D11244E" w14:textId="77777777" w:rsidR="000F2692" w:rsidRDefault="000F2692" w:rsidP="000F2692">
            <w:pPr>
              <w:pStyle w:val="NormalWeb"/>
              <w:numPr>
                <w:ilvl w:val="0"/>
                <w:numId w:val="5"/>
              </w:numPr>
              <w:spacing w:before="0" w:beforeAutospacing="0" w:after="0" w:afterAutospacing="0"/>
              <w:ind w:left="463"/>
              <w:textAlignment w:val="baseline"/>
              <w:rPr>
                <w:rFonts w:ascii="Calibri" w:hAnsi="Calibri" w:cs="Calibri"/>
                <w:color w:val="000000"/>
                <w:sz w:val="22"/>
                <w:szCs w:val="22"/>
              </w:rPr>
            </w:pPr>
            <w:r>
              <w:rPr>
                <w:rFonts w:ascii="Calibri" w:hAnsi="Calibri" w:cs="Calibri"/>
                <w:color w:val="000000"/>
                <w:sz w:val="22"/>
                <w:szCs w:val="22"/>
              </w:rPr>
              <w:t>Cloud Computing Concepts, Technology &amp; Architecture oleh Thomas Erl, Zaigham Mahmood, and Ricardo Puttini (2020)</w:t>
            </w:r>
          </w:p>
          <w:p w14:paraId="75AAB27A" w14:textId="77777777" w:rsidR="000F2692" w:rsidRDefault="000F2692" w:rsidP="000F2692">
            <w:pPr>
              <w:pStyle w:val="NormalWeb"/>
              <w:numPr>
                <w:ilvl w:val="0"/>
                <w:numId w:val="5"/>
              </w:numPr>
              <w:spacing w:before="0" w:beforeAutospacing="0" w:after="0" w:afterAutospacing="0"/>
              <w:ind w:left="463"/>
              <w:textAlignment w:val="baseline"/>
              <w:rPr>
                <w:rFonts w:ascii="Calibri" w:hAnsi="Calibri" w:cs="Calibri"/>
                <w:color w:val="000000"/>
                <w:sz w:val="22"/>
                <w:szCs w:val="22"/>
              </w:rPr>
            </w:pPr>
            <w:r>
              <w:rPr>
                <w:rFonts w:ascii="Calibri" w:hAnsi="Calibri" w:cs="Calibri"/>
                <w:color w:val="000000"/>
                <w:sz w:val="22"/>
                <w:szCs w:val="22"/>
              </w:rPr>
              <w:t>Cloud Computing: Web-Based Applications That Change the Way You Work and Collaborate Online oleh Michael Miller (2021)</w:t>
            </w:r>
          </w:p>
          <w:p w14:paraId="1FFFECB9" w14:textId="2408496E" w:rsidR="00CC0CC9" w:rsidRPr="000F2692" w:rsidRDefault="000F2692" w:rsidP="000F2692">
            <w:pPr>
              <w:pStyle w:val="NormalWeb"/>
              <w:numPr>
                <w:ilvl w:val="0"/>
                <w:numId w:val="5"/>
              </w:numPr>
              <w:spacing w:before="0" w:beforeAutospacing="0" w:after="0" w:afterAutospacing="0"/>
              <w:ind w:left="463"/>
              <w:textAlignment w:val="baseline"/>
              <w:rPr>
                <w:rFonts w:ascii="Calibri" w:hAnsi="Calibri" w:cs="Calibri"/>
                <w:color w:val="000000"/>
                <w:sz w:val="22"/>
                <w:szCs w:val="22"/>
              </w:rPr>
            </w:pPr>
            <w:r>
              <w:rPr>
                <w:rFonts w:ascii="Calibri" w:hAnsi="Calibri" w:cs="Calibri"/>
                <w:color w:val="000000"/>
                <w:sz w:val="22"/>
                <w:szCs w:val="22"/>
              </w:rPr>
              <w:t>Bhatia, R., &amp; Somani, G. (2022). Cloud Computing: Concepts, Technology &amp; Architecture. CRC Press.</w:t>
            </w:r>
          </w:p>
        </w:tc>
      </w:tr>
      <w:tr w:rsidR="00CC0CC9" w14:paraId="46CE5581" w14:textId="77777777">
        <w:tc>
          <w:tcPr>
            <w:tcW w:w="2828" w:type="dxa"/>
            <w:gridSpan w:val="2"/>
            <w:vMerge w:val="restart"/>
          </w:tcPr>
          <w:p w14:paraId="21E766C3" w14:textId="77777777" w:rsidR="00CC0CC9" w:rsidRDefault="00000000">
            <w:pPr>
              <w:spacing w:after="0" w:line="240" w:lineRule="auto"/>
              <w:rPr>
                <w:b/>
              </w:rPr>
            </w:pPr>
            <w:r>
              <w:rPr>
                <w:b/>
              </w:rPr>
              <w:t>Media Pembelajaran</w:t>
            </w:r>
          </w:p>
        </w:tc>
        <w:tc>
          <w:tcPr>
            <w:tcW w:w="4301" w:type="dxa"/>
            <w:gridSpan w:val="5"/>
            <w:shd w:val="clear" w:color="auto" w:fill="F2F2F2"/>
          </w:tcPr>
          <w:p w14:paraId="455DFBAA" w14:textId="77777777" w:rsidR="00CC0CC9" w:rsidRDefault="00000000">
            <w:pPr>
              <w:spacing w:after="0" w:line="240" w:lineRule="auto"/>
              <w:rPr>
                <w:b/>
              </w:rPr>
            </w:pPr>
            <w:r>
              <w:rPr>
                <w:b/>
              </w:rPr>
              <w:t>Perangkat Lunak</w:t>
            </w:r>
          </w:p>
        </w:tc>
        <w:tc>
          <w:tcPr>
            <w:tcW w:w="5642" w:type="dxa"/>
            <w:gridSpan w:val="9"/>
            <w:shd w:val="clear" w:color="auto" w:fill="F2F2F2"/>
          </w:tcPr>
          <w:p w14:paraId="418C84C5" w14:textId="77777777" w:rsidR="00CC0CC9" w:rsidRDefault="00000000">
            <w:pPr>
              <w:spacing w:after="0" w:line="240" w:lineRule="auto"/>
              <w:rPr>
                <w:b/>
              </w:rPr>
            </w:pPr>
            <w:r>
              <w:rPr>
                <w:b/>
              </w:rPr>
              <w:t>Perangkat Keras</w:t>
            </w:r>
          </w:p>
        </w:tc>
      </w:tr>
      <w:tr w:rsidR="00CC0CC9" w14:paraId="0CEFACCF" w14:textId="77777777">
        <w:tc>
          <w:tcPr>
            <w:tcW w:w="2828" w:type="dxa"/>
            <w:gridSpan w:val="2"/>
            <w:vMerge/>
          </w:tcPr>
          <w:p w14:paraId="74B30AD4" w14:textId="77777777" w:rsidR="00CC0CC9" w:rsidRDefault="00CC0CC9">
            <w:pPr>
              <w:widowControl w:val="0"/>
              <w:spacing w:after="0" w:line="276" w:lineRule="auto"/>
              <w:rPr>
                <w:b/>
              </w:rPr>
            </w:pPr>
          </w:p>
        </w:tc>
        <w:tc>
          <w:tcPr>
            <w:tcW w:w="4301" w:type="dxa"/>
            <w:gridSpan w:val="5"/>
          </w:tcPr>
          <w:p w14:paraId="13B36679" w14:textId="39577051" w:rsidR="00CC0CC9" w:rsidRDefault="005F32DC" w:rsidP="005F32DC">
            <w:r>
              <w:t>-</w:t>
            </w:r>
          </w:p>
        </w:tc>
        <w:tc>
          <w:tcPr>
            <w:tcW w:w="5642" w:type="dxa"/>
            <w:gridSpan w:val="9"/>
          </w:tcPr>
          <w:p w14:paraId="646EE262" w14:textId="7616FB42" w:rsidR="00CC0CC9" w:rsidRDefault="005F32DC">
            <w:pPr>
              <w:numPr>
                <w:ilvl w:val="0"/>
                <w:numId w:val="7"/>
              </w:numPr>
              <w:ind w:left="406"/>
            </w:pPr>
            <w:bookmarkStart w:id="0" w:name="_heading=h.gjdgxs" w:colFirst="0" w:colLast="0"/>
            <w:bookmarkEnd w:id="0"/>
            <w:r>
              <w:t>LCD &amp; Projector</w:t>
            </w:r>
          </w:p>
        </w:tc>
      </w:tr>
      <w:tr w:rsidR="00CC0CC9" w14:paraId="6CF1DE27" w14:textId="77777777">
        <w:tc>
          <w:tcPr>
            <w:tcW w:w="2828" w:type="dxa"/>
            <w:gridSpan w:val="2"/>
          </w:tcPr>
          <w:p w14:paraId="61C5478E" w14:textId="77777777" w:rsidR="00CC0CC9" w:rsidRDefault="00000000">
            <w:pPr>
              <w:spacing w:after="0" w:line="240" w:lineRule="auto"/>
              <w:rPr>
                <w:b/>
              </w:rPr>
            </w:pPr>
            <w:r>
              <w:rPr>
                <w:b/>
              </w:rPr>
              <w:t>Tim Dosen</w:t>
            </w:r>
          </w:p>
        </w:tc>
        <w:tc>
          <w:tcPr>
            <w:tcW w:w="9943" w:type="dxa"/>
            <w:gridSpan w:val="14"/>
          </w:tcPr>
          <w:p w14:paraId="685701ED" w14:textId="77777777" w:rsidR="00CC0CC9" w:rsidRDefault="00CC0CC9">
            <w:pPr>
              <w:spacing w:after="0" w:line="240" w:lineRule="auto"/>
            </w:pPr>
          </w:p>
        </w:tc>
      </w:tr>
      <w:tr w:rsidR="00CC0CC9" w14:paraId="32DCA197" w14:textId="77777777">
        <w:tc>
          <w:tcPr>
            <w:tcW w:w="2828" w:type="dxa"/>
            <w:gridSpan w:val="2"/>
          </w:tcPr>
          <w:p w14:paraId="15E45E14" w14:textId="77777777" w:rsidR="00CC0CC9" w:rsidRDefault="00000000">
            <w:pPr>
              <w:spacing w:after="0" w:line="240" w:lineRule="auto"/>
              <w:rPr>
                <w:b/>
              </w:rPr>
            </w:pPr>
            <w:r>
              <w:rPr>
                <w:b/>
              </w:rPr>
              <w:t>Mata Kuliah Prasyarat</w:t>
            </w:r>
          </w:p>
        </w:tc>
        <w:tc>
          <w:tcPr>
            <w:tcW w:w="9943" w:type="dxa"/>
            <w:gridSpan w:val="14"/>
          </w:tcPr>
          <w:p w14:paraId="74F9EBEC" w14:textId="77777777" w:rsidR="00CC0CC9" w:rsidRDefault="00CC0CC9">
            <w:pPr>
              <w:spacing w:after="0" w:line="240" w:lineRule="auto"/>
            </w:pPr>
          </w:p>
        </w:tc>
      </w:tr>
      <w:tr w:rsidR="00CC0CC9" w14:paraId="000458B6" w14:textId="77777777">
        <w:trPr>
          <w:gridAfter w:val="1"/>
          <w:wAfter w:w="26" w:type="dxa"/>
        </w:trPr>
        <w:tc>
          <w:tcPr>
            <w:tcW w:w="985" w:type="dxa"/>
          </w:tcPr>
          <w:p w14:paraId="552FE436" w14:textId="77777777" w:rsidR="00CC0CC9" w:rsidRDefault="00CC0CC9">
            <w:pPr>
              <w:spacing w:after="0" w:line="240" w:lineRule="auto"/>
              <w:jc w:val="center"/>
              <w:rPr>
                <w:b/>
                <w:sz w:val="18"/>
                <w:szCs w:val="18"/>
              </w:rPr>
            </w:pPr>
          </w:p>
          <w:p w14:paraId="2952DAF6" w14:textId="77777777" w:rsidR="00CC0CC9" w:rsidRDefault="00CC0CC9">
            <w:pPr>
              <w:spacing w:after="0" w:line="240" w:lineRule="auto"/>
              <w:jc w:val="center"/>
              <w:rPr>
                <w:b/>
                <w:sz w:val="18"/>
                <w:szCs w:val="18"/>
              </w:rPr>
            </w:pPr>
          </w:p>
          <w:p w14:paraId="6AA6E60F" w14:textId="77777777" w:rsidR="00CC0CC9" w:rsidRDefault="00000000">
            <w:pPr>
              <w:spacing w:after="0" w:line="240" w:lineRule="auto"/>
              <w:jc w:val="center"/>
              <w:rPr>
                <w:b/>
                <w:sz w:val="18"/>
                <w:szCs w:val="18"/>
              </w:rPr>
            </w:pPr>
            <w:r>
              <w:rPr>
                <w:b/>
                <w:sz w:val="18"/>
                <w:szCs w:val="18"/>
              </w:rPr>
              <w:t>Mg Ke-</w:t>
            </w:r>
          </w:p>
          <w:p w14:paraId="1FD4AD5C" w14:textId="77777777" w:rsidR="00CC0CC9" w:rsidRDefault="00000000">
            <w:pPr>
              <w:spacing w:after="0" w:line="240" w:lineRule="auto"/>
              <w:jc w:val="center"/>
              <w:rPr>
                <w:b/>
                <w:sz w:val="18"/>
                <w:szCs w:val="18"/>
              </w:rPr>
            </w:pPr>
            <w:r>
              <w:rPr>
                <w:b/>
                <w:sz w:val="18"/>
                <w:szCs w:val="18"/>
              </w:rPr>
              <w:t>(1)</w:t>
            </w:r>
          </w:p>
        </w:tc>
        <w:tc>
          <w:tcPr>
            <w:tcW w:w="2835" w:type="dxa"/>
            <w:gridSpan w:val="3"/>
          </w:tcPr>
          <w:p w14:paraId="3D0B6914" w14:textId="77777777" w:rsidR="00CC0CC9" w:rsidRDefault="00CC0CC9">
            <w:pPr>
              <w:spacing w:after="0" w:line="240" w:lineRule="auto"/>
              <w:jc w:val="center"/>
              <w:rPr>
                <w:b/>
              </w:rPr>
            </w:pPr>
          </w:p>
          <w:p w14:paraId="79CB091E" w14:textId="77777777" w:rsidR="00CC0CC9" w:rsidRDefault="00CC0CC9">
            <w:pPr>
              <w:spacing w:after="0" w:line="240" w:lineRule="auto"/>
              <w:jc w:val="center"/>
              <w:rPr>
                <w:b/>
              </w:rPr>
            </w:pPr>
          </w:p>
          <w:p w14:paraId="7D29B077" w14:textId="77777777" w:rsidR="00CC0CC9" w:rsidRDefault="00000000">
            <w:pPr>
              <w:spacing w:after="0" w:line="240" w:lineRule="auto"/>
              <w:jc w:val="center"/>
              <w:rPr>
                <w:b/>
              </w:rPr>
            </w:pPr>
            <w:r>
              <w:rPr>
                <w:b/>
              </w:rPr>
              <w:t>Sub-CP-MK</w:t>
            </w:r>
          </w:p>
          <w:p w14:paraId="4363CD13" w14:textId="77777777" w:rsidR="00CC0CC9" w:rsidRDefault="00000000">
            <w:pPr>
              <w:spacing w:after="0" w:line="240" w:lineRule="auto"/>
              <w:jc w:val="center"/>
              <w:rPr>
                <w:b/>
                <w:sz w:val="18"/>
                <w:szCs w:val="18"/>
              </w:rPr>
            </w:pPr>
            <w:r>
              <w:rPr>
                <w:b/>
              </w:rPr>
              <w:t>(2)</w:t>
            </w:r>
          </w:p>
        </w:tc>
        <w:tc>
          <w:tcPr>
            <w:tcW w:w="2268" w:type="dxa"/>
            <w:gridSpan w:val="2"/>
          </w:tcPr>
          <w:p w14:paraId="66BF37E1" w14:textId="77777777" w:rsidR="00CC0CC9" w:rsidRDefault="00CC0CC9">
            <w:pPr>
              <w:spacing w:after="0" w:line="240" w:lineRule="auto"/>
              <w:jc w:val="center"/>
              <w:rPr>
                <w:b/>
              </w:rPr>
            </w:pPr>
          </w:p>
          <w:p w14:paraId="50CF94BE" w14:textId="77777777" w:rsidR="00CC0CC9" w:rsidRDefault="00CC0CC9">
            <w:pPr>
              <w:spacing w:after="0" w:line="240" w:lineRule="auto"/>
              <w:jc w:val="center"/>
              <w:rPr>
                <w:b/>
              </w:rPr>
            </w:pPr>
          </w:p>
          <w:p w14:paraId="468A2D57" w14:textId="77777777" w:rsidR="00CC0CC9" w:rsidRDefault="00000000">
            <w:pPr>
              <w:spacing w:after="0" w:line="240" w:lineRule="auto"/>
              <w:jc w:val="center"/>
              <w:rPr>
                <w:b/>
              </w:rPr>
            </w:pPr>
            <w:r>
              <w:rPr>
                <w:b/>
              </w:rPr>
              <w:t>Indikator</w:t>
            </w:r>
          </w:p>
          <w:p w14:paraId="3DFA4729" w14:textId="77777777" w:rsidR="00CC0CC9" w:rsidRDefault="00000000">
            <w:pPr>
              <w:spacing w:after="0" w:line="240" w:lineRule="auto"/>
              <w:jc w:val="center"/>
              <w:rPr>
                <w:b/>
              </w:rPr>
            </w:pPr>
            <w:r>
              <w:rPr>
                <w:b/>
              </w:rPr>
              <w:t>(3)</w:t>
            </w:r>
          </w:p>
        </w:tc>
        <w:tc>
          <w:tcPr>
            <w:tcW w:w="1845" w:type="dxa"/>
            <w:gridSpan w:val="2"/>
          </w:tcPr>
          <w:p w14:paraId="4588C098" w14:textId="77777777" w:rsidR="00CC0CC9" w:rsidRDefault="00CC0CC9">
            <w:pPr>
              <w:spacing w:after="0" w:line="240" w:lineRule="auto"/>
              <w:jc w:val="center"/>
              <w:rPr>
                <w:b/>
              </w:rPr>
            </w:pPr>
          </w:p>
          <w:p w14:paraId="2A5152C0" w14:textId="77777777" w:rsidR="00CC0CC9" w:rsidRDefault="00000000">
            <w:pPr>
              <w:spacing w:after="0" w:line="240" w:lineRule="auto"/>
              <w:jc w:val="center"/>
              <w:rPr>
                <w:b/>
              </w:rPr>
            </w:pPr>
            <w:r>
              <w:rPr>
                <w:b/>
              </w:rPr>
              <w:t>Kriteria &amp; Bentuk Penilaian</w:t>
            </w:r>
          </w:p>
          <w:p w14:paraId="0CE046D3" w14:textId="77777777" w:rsidR="00CC0CC9" w:rsidRDefault="00000000">
            <w:pPr>
              <w:spacing w:after="0" w:line="240" w:lineRule="auto"/>
              <w:jc w:val="center"/>
              <w:rPr>
                <w:b/>
              </w:rPr>
            </w:pPr>
            <w:r>
              <w:rPr>
                <w:b/>
              </w:rPr>
              <w:t>(4)</w:t>
            </w:r>
          </w:p>
        </w:tc>
        <w:tc>
          <w:tcPr>
            <w:tcW w:w="1594" w:type="dxa"/>
            <w:gridSpan w:val="4"/>
          </w:tcPr>
          <w:p w14:paraId="1309D38A" w14:textId="77777777" w:rsidR="00CC0CC9" w:rsidRDefault="00000000">
            <w:pPr>
              <w:spacing w:after="0" w:line="240" w:lineRule="auto"/>
              <w:jc w:val="center"/>
              <w:rPr>
                <w:b/>
              </w:rPr>
            </w:pPr>
            <w:r>
              <w:rPr>
                <w:b/>
              </w:rPr>
              <w:t>Metode Pembelajaran</w:t>
            </w:r>
          </w:p>
          <w:p w14:paraId="7B050229" w14:textId="77777777" w:rsidR="00CC0CC9" w:rsidRDefault="00000000">
            <w:pPr>
              <w:spacing w:after="0" w:line="240" w:lineRule="auto"/>
              <w:jc w:val="center"/>
              <w:rPr>
                <w:b/>
                <w:color w:val="0070C0"/>
              </w:rPr>
            </w:pPr>
            <w:r>
              <w:rPr>
                <w:b/>
                <w:color w:val="0070C0"/>
              </w:rPr>
              <w:t>(Estimasi Waktu)</w:t>
            </w:r>
          </w:p>
          <w:p w14:paraId="0A30E578" w14:textId="77777777" w:rsidR="00CC0CC9" w:rsidRDefault="00000000">
            <w:pPr>
              <w:spacing w:after="0" w:line="240" w:lineRule="auto"/>
              <w:jc w:val="center"/>
              <w:rPr>
                <w:b/>
              </w:rPr>
            </w:pPr>
            <w:r>
              <w:rPr>
                <w:b/>
              </w:rPr>
              <w:t>(5)</w:t>
            </w:r>
          </w:p>
        </w:tc>
        <w:tc>
          <w:tcPr>
            <w:tcW w:w="1985" w:type="dxa"/>
            <w:gridSpan w:val="2"/>
          </w:tcPr>
          <w:p w14:paraId="10DFE8C4" w14:textId="77777777" w:rsidR="00CC0CC9" w:rsidRDefault="00000000">
            <w:pPr>
              <w:spacing w:after="0" w:line="240" w:lineRule="auto"/>
              <w:jc w:val="center"/>
              <w:rPr>
                <w:b/>
              </w:rPr>
            </w:pPr>
            <w:r>
              <w:rPr>
                <w:b/>
              </w:rPr>
              <w:t>Materi Pembelajaran</w:t>
            </w:r>
          </w:p>
          <w:p w14:paraId="78F15535" w14:textId="77777777" w:rsidR="00CC0CC9" w:rsidRDefault="00000000">
            <w:pPr>
              <w:spacing w:after="0" w:line="240" w:lineRule="auto"/>
              <w:jc w:val="center"/>
              <w:rPr>
                <w:b/>
                <w:color w:val="0070C0"/>
              </w:rPr>
            </w:pPr>
            <w:r>
              <w:rPr>
                <w:b/>
                <w:color w:val="0070C0"/>
              </w:rPr>
              <w:t>(Pustaka)</w:t>
            </w:r>
          </w:p>
          <w:p w14:paraId="5D5EC052" w14:textId="77777777" w:rsidR="00CC0CC9" w:rsidRDefault="00000000">
            <w:pPr>
              <w:spacing w:after="0" w:line="240" w:lineRule="auto"/>
              <w:jc w:val="center"/>
              <w:rPr>
                <w:b/>
              </w:rPr>
            </w:pPr>
            <w:r>
              <w:rPr>
                <w:b/>
              </w:rPr>
              <w:t>(6)</w:t>
            </w:r>
          </w:p>
        </w:tc>
        <w:tc>
          <w:tcPr>
            <w:tcW w:w="1233" w:type="dxa"/>
          </w:tcPr>
          <w:p w14:paraId="1705038D" w14:textId="77777777" w:rsidR="00CC0CC9" w:rsidRDefault="00000000">
            <w:pPr>
              <w:spacing w:after="0" w:line="240" w:lineRule="auto"/>
              <w:jc w:val="center"/>
              <w:rPr>
                <w:b/>
              </w:rPr>
            </w:pPr>
            <w:r>
              <w:rPr>
                <w:b/>
              </w:rPr>
              <w:t>Bobot Penilaian (%)</w:t>
            </w:r>
          </w:p>
          <w:p w14:paraId="3665F211" w14:textId="77777777" w:rsidR="00CC0CC9" w:rsidRDefault="00000000">
            <w:pPr>
              <w:spacing w:after="0" w:line="240" w:lineRule="auto"/>
              <w:jc w:val="center"/>
              <w:rPr>
                <w:b/>
              </w:rPr>
            </w:pPr>
            <w:r>
              <w:rPr>
                <w:b/>
              </w:rPr>
              <w:t>(7)</w:t>
            </w:r>
          </w:p>
        </w:tc>
      </w:tr>
      <w:tr w:rsidR="00CC0CC9" w14:paraId="3DACB0EC" w14:textId="77777777" w:rsidTr="006F4A4E">
        <w:trPr>
          <w:gridAfter w:val="1"/>
          <w:wAfter w:w="26" w:type="dxa"/>
        </w:trPr>
        <w:tc>
          <w:tcPr>
            <w:tcW w:w="985" w:type="dxa"/>
          </w:tcPr>
          <w:p w14:paraId="41CBEC20" w14:textId="693E6229" w:rsidR="00CC0CC9" w:rsidRDefault="00E23CEE">
            <w:pPr>
              <w:spacing w:after="0" w:line="240" w:lineRule="auto"/>
              <w:jc w:val="center"/>
            </w:pPr>
            <w:r>
              <w:t>1</w:t>
            </w:r>
          </w:p>
        </w:tc>
        <w:tc>
          <w:tcPr>
            <w:tcW w:w="2835" w:type="dxa"/>
            <w:gridSpan w:val="3"/>
          </w:tcPr>
          <w:p w14:paraId="472E4F55" w14:textId="61673B18" w:rsidR="00CC0CC9" w:rsidRDefault="00E23CEE">
            <w:pPr>
              <w:spacing w:after="0" w:line="240" w:lineRule="auto"/>
            </w:pPr>
            <w:r>
              <w:t>Mahasiswa mampu menjelaskan konsep dasar Cloud Computing</w:t>
            </w:r>
          </w:p>
        </w:tc>
        <w:tc>
          <w:tcPr>
            <w:tcW w:w="2268" w:type="dxa"/>
            <w:gridSpan w:val="2"/>
          </w:tcPr>
          <w:p w14:paraId="56A6510F" w14:textId="4EFD9489" w:rsidR="00CC0CC9" w:rsidRDefault="00E23CEE">
            <w:pPr>
              <w:spacing w:after="0" w:line="240" w:lineRule="auto"/>
            </w:pPr>
            <w:r>
              <w:t>Ketepatan jawaban tentang lingkup Cloud Computing</w:t>
            </w:r>
          </w:p>
        </w:tc>
        <w:tc>
          <w:tcPr>
            <w:tcW w:w="1845" w:type="dxa"/>
            <w:gridSpan w:val="2"/>
          </w:tcPr>
          <w:p w14:paraId="24E6F6E3" w14:textId="77777777" w:rsidR="00DA7441" w:rsidRDefault="00DA7441" w:rsidP="00DA7441">
            <w:pPr>
              <w:rPr>
                <w:sz w:val="24"/>
                <w:szCs w:val="24"/>
                <w:lang w:val="en-ID"/>
              </w:rPr>
            </w:pPr>
            <w:r>
              <w:rPr>
                <w:b/>
                <w:bCs/>
              </w:rPr>
              <w:t xml:space="preserve">Kriteria : </w:t>
            </w:r>
            <w:r>
              <w:t>Rubrik skala persepsi</w:t>
            </w:r>
          </w:p>
          <w:p w14:paraId="4B9A31AA" w14:textId="77777777" w:rsidR="00DA7441" w:rsidRDefault="00DA7441" w:rsidP="00DA7441">
            <w:pPr>
              <w:rPr>
                <w:b/>
                <w:bCs/>
              </w:rPr>
            </w:pPr>
            <w:r>
              <w:rPr>
                <w:b/>
                <w:bCs/>
              </w:rPr>
              <w:t xml:space="preserve"> </w:t>
            </w:r>
          </w:p>
          <w:p w14:paraId="7570205E" w14:textId="77777777" w:rsidR="00DA7441" w:rsidRDefault="00DA7441" w:rsidP="00DA7441">
            <w:pPr>
              <w:rPr>
                <w:b/>
                <w:bCs/>
              </w:rPr>
            </w:pPr>
            <w:r>
              <w:rPr>
                <w:b/>
                <w:bCs/>
              </w:rPr>
              <w:t>Bentuk Test :</w:t>
            </w:r>
          </w:p>
          <w:p w14:paraId="6996BFA4" w14:textId="77777777" w:rsidR="00DA7441" w:rsidRDefault="00DA7441" w:rsidP="00DA7441">
            <w:r>
              <w:t>-Resume</w:t>
            </w:r>
          </w:p>
          <w:p w14:paraId="45809CD7" w14:textId="77777777" w:rsidR="00CC0CC9" w:rsidRDefault="00CC0CC9">
            <w:pPr>
              <w:spacing w:after="0" w:line="240" w:lineRule="auto"/>
            </w:pPr>
          </w:p>
        </w:tc>
        <w:tc>
          <w:tcPr>
            <w:tcW w:w="1594" w:type="dxa"/>
            <w:gridSpan w:val="4"/>
          </w:tcPr>
          <w:p w14:paraId="5DE84CBA" w14:textId="77777777" w:rsidR="00E23CEE" w:rsidRDefault="00E23CEE" w:rsidP="00E23CEE">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33D45E8D" w14:textId="77777777" w:rsidR="00E23CEE" w:rsidRDefault="00E23CEE" w:rsidP="00E23CEE">
            <w:pPr>
              <w:pStyle w:val="ListParagraph"/>
              <w:numPr>
                <w:ilvl w:val="0"/>
                <w:numId w:val="8"/>
              </w:numPr>
              <w:spacing w:before="100" w:beforeAutospacing="1" w:after="100" w:afterAutospacing="1" w:line="256" w:lineRule="auto"/>
              <w:ind w:left="170" w:hanging="218"/>
            </w:pPr>
            <w:r>
              <w:t>Diskusi</w:t>
            </w:r>
          </w:p>
          <w:p w14:paraId="720DCFA0" w14:textId="6243E023" w:rsidR="00CC0CC9" w:rsidRDefault="00E23CEE" w:rsidP="00E23CEE">
            <w:pPr>
              <w:jc w:val="center"/>
            </w:pPr>
            <w:r>
              <w:t>2x50</w:t>
            </w:r>
          </w:p>
        </w:tc>
        <w:tc>
          <w:tcPr>
            <w:tcW w:w="1985" w:type="dxa"/>
            <w:gridSpan w:val="2"/>
          </w:tcPr>
          <w:p w14:paraId="16E32011" w14:textId="6A07FD06" w:rsidR="00CC0CC9" w:rsidRDefault="00E23CEE" w:rsidP="00E23CEE">
            <w:pPr>
              <w:pStyle w:val="ListParagraph"/>
              <w:numPr>
                <w:ilvl w:val="0"/>
                <w:numId w:val="8"/>
              </w:numPr>
              <w:spacing w:before="100" w:beforeAutospacing="1" w:after="100" w:afterAutospacing="1" w:line="256" w:lineRule="auto"/>
              <w:ind w:left="170" w:hanging="218"/>
            </w:pPr>
            <w:r>
              <w:t>Cloud Computing Introduction</w:t>
            </w:r>
          </w:p>
        </w:tc>
        <w:tc>
          <w:tcPr>
            <w:tcW w:w="1233" w:type="dxa"/>
            <w:vAlign w:val="center"/>
          </w:tcPr>
          <w:p w14:paraId="2251F83B" w14:textId="5DD64846" w:rsidR="00CC0CC9" w:rsidRDefault="006F4A4E" w:rsidP="006F4A4E">
            <w:pPr>
              <w:spacing w:after="0" w:line="240" w:lineRule="auto"/>
              <w:jc w:val="center"/>
            </w:pPr>
            <w:r>
              <w:t>5%</w:t>
            </w:r>
          </w:p>
        </w:tc>
      </w:tr>
      <w:tr w:rsidR="00CC0CC9" w14:paraId="7535170B" w14:textId="77777777" w:rsidTr="006F4A4E">
        <w:trPr>
          <w:gridAfter w:val="1"/>
          <w:wAfter w:w="26" w:type="dxa"/>
        </w:trPr>
        <w:tc>
          <w:tcPr>
            <w:tcW w:w="985" w:type="dxa"/>
          </w:tcPr>
          <w:p w14:paraId="250C1E22" w14:textId="1948BFD9" w:rsidR="00CC0CC9" w:rsidRDefault="00E23CEE">
            <w:pPr>
              <w:spacing w:after="0" w:line="240" w:lineRule="auto"/>
              <w:jc w:val="center"/>
            </w:pPr>
            <w:r>
              <w:t>2</w:t>
            </w:r>
          </w:p>
        </w:tc>
        <w:tc>
          <w:tcPr>
            <w:tcW w:w="2835" w:type="dxa"/>
            <w:gridSpan w:val="3"/>
          </w:tcPr>
          <w:p w14:paraId="5CECD45E" w14:textId="6AC5C765" w:rsidR="00CC0CC9" w:rsidRDefault="00E23CEE">
            <w:pPr>
              <w:spacing w:after="0" w:line="240" w:lineRule="auto"/>
            </w:pPr>
            <w:r>
              <w:t>Mahasiswa mampu menjelaskan Arsitektur Cloud Computing</w:t>
            </w:r>
          </w:p>
        </w:tc>
        <w:tc>
          <w:tcPr>
            <w:tcW w:w="2268" w:type="dxa"/>
            <w:gridSpan w:val="2"/>
          </w:tcPr>
          <w:p w14:paraId="049C0812" w14:textId="3DD04CE1" w:rsidR="00CC0CC9" w:rsidRDefault="00E23CEE">
            <w:pPr>
              <w:spacing w:after="0" w:line="240" w:lineRule="auto"/>
            </w:pPr>
            <w:r>
              <w:t>Ketepatan jawaban tentang contoh pola arsitektur Cloud Computing</w:t>
            </w:r>
          </w:p>
        </w:tc>
        <w:tc>
          <w:tcPr>
            <w:tcW w:w="1845" w:type="dxa"/>
            <w:gridSpan w:val="2"/>
          </w:tcPr>
          <w:p w14:paraId="6B4D685A" w14:textId="77777777" w:rsidR="00DA7441" w:rsidRDefault="00DA7441" w:rsidP="00DA7441">
            <w:pPr>
              <w:rPr>
                <w:sz w:val="24"/>
                <w:szCs w:val="24"/>
                <w:lang w:val="en-ID"/>
              </w:rPr>
            </w:pPr>
            <w:r>
              <w:rPr>
                <w:b/>
                <w:bCs/>
              </w:rPr>
              <w:t xml:space="preserve">Kriteria : </w:t>
            </w:r>
            <w:r>
              <w:t>Rubrik skala persepsi</w:t>
            </w:r>
          </w:p>
          <w:p w14:paraId="13A929C7" w14:textId="77777777" w:rsidR="00DA7441" w:rsidRDefault="00DA7441" w:rsidP="00DA7441">
            <w:pPr>
              <w:rPr>
                <w:b/>
                <w:bCs/>
              </w:rPr>
            </w:pPr>
            <w:r>
              <w:rPr>
                <w:b/>
                <w:bCs/>
              </w:rPr>
              <w:t xml:space="preserve"> </w:t>
            </w:r>
          </w:p>
          <w:p w14:paraId="5BB46C1E" w14:textId="77777777" w:rsidR="00DA7441" w:rsidRDefault="00DA7441" w:rsidP="00DA7441">
            <w:pPr>
              <w:rPr>
                <w:b/>
                <w:bCs/>
              </w:rPr>
            </w:pPr>
            <w:r>
              <w:rPr>
                <w:b/>
                <w:bCs/>
              </w:rPr>
              <w:t>Bentuk Test :</w:t>
            </w:r>
          </w:p>
          <w:p w14:paraId="33A496E9" w14:textId="77777777" w:rsidR="00DA7441" w:rsidRDefault="00DA7441" w:rsidP="00DA7441">
            <w:r>
              <w:t>-Resume</w:t>
            </w:r>
          </w:p>
          <w:p w14:paraId="70EE5FEC" w14:textId="77777777" w:rsidR="00CC0CC9" w:rsidRDefault="00CC0CC9">
            <w:pPr>
              <w:spacing w:after="0" w:line="240" w:lineRule="auto"/>
            </w:pPr>
          </w:p>
        </w:tc>
        <w:tc>
          <w:tcPr>
            <w:tcW w:w="1594" w:type="dxa"/>
            <w:gridSpan w:val="4"/>
          </w:tcPr>
          <w:p w14:paraId="3F65DC8E" w14:textId="77777777" w:rsidR="00E23CEE" w:rsidRDefault="00E23CEE" w:rsidP="00E23CEE">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41CB0C60" w14:textId="77777777" w:rsidR="00E23CEE" w:rsidRDefault="00E23CEE" w:rsidP="00E23CEE">
            <w:pPr>
              <w:pStyle w:val="ListParagraph"/>
              <w:numPr>
                <w:ilvl w:val="0"/>
                <w:numId w:val="8"/>
              </w:numPr>
              <w:spacing w:before="100" w:beforeAutospacing="1" w:after="100" w:afterAutospacing="1" w:line="256" w:lineRule="auto"/>
              <w:ind w:left="170" w:hanging="218"/>
            </w:pPr>
            <w:r>
              <w:t>Diskusi</w:t>
            </w:r>
          </w:p>
          <w:p w14:paraId="03E2C238" w14:textId="25A6A215" w:rsidR="00CC0CC9" w:rsidRDefault="00E23CEE" w:rsidP="00E23CEE">
            <w:pPr>
              <w:spacing w:after="0" w:line="240" w:lineRule="auto"/>
              <w:jc w:val="center"/>
            </w:pPr>
            <w:r>
              <w:t>2x50</w:t>
            </w:r>
          </w:p>
        </w:tc>
        <w:tc>
          <w:tcPr>
            <w:tcW w:w="1985" w:type="dxa"/>
            <w:gridSpan w:val="2"/>
            <w:vAlign w:val="center"/>
          </w:tcPr>
          <w:p w14:paraId="2D419DF6" w14:textId="1ED1FB4A" w:rsidR="00CC0CC9" w:rsidRDefault="00E23CEE" w:rsidP="00E23CEE">
            <w:pPr>
              <w:pStyle w:val="ListParagraph"/>
              <w:numPr>
                <w:ilvl w:val="0"/>
                <w:numId w:val="8"/>
              </w:numPr>
              <w:spacing w:before="100" w:beforeAutospacing="1" w:after="100" w:afterAutospacing="1" w:line="256" w:lineRule="auto"/>
              <w:ind w:left="170" w:hanging="218"/>
            </w:pPr>
            <w:r>
              <w:t>Arsitektur Cloud Computing</w:t>
            </w:r>
          </w:p>
        </w:tc>
        <w:tc>
          <w:tcPr>
            <w:tcW w:w="1233" w:type="dxa"/>
            <w:vAlign w:val="center"/>
          </w:tcPr>
          <w:p w14:paraId="4955A203" w14:textId="71D2CFB5" w:rsidR="00CC0CC9" w:rsidRDefault="006F4A4E" w:rsidP="006F4A4E">
            <w:pPr>
              <w:spacing w:after="0" w:line="240" w:lineRule="auto"/>
              <w:jc w:val="center"/>
            </w:pPr>
            <w:r>
              <w:t>5%</w:t>
            </w:r>
          </w:p>
        </w:tc>
      </w:tr>
      <w:tr w:rsidR="00E23CEE" w14:paraId="2E8BF203" w14:textId="77777777" w:rsidTr="006F4A4E">
        <w:trPr>
          <w:gridAfter w:val="1"/>
          <w:wAfter w:w="26" w:type="dxa"/>
        </w:trPr>
        <w:tc>
          <w:tcPr>
            <w:tcW w:w="985" w:type="dxa"/>
          </w:tcPr>
          <w:p w14:paraId="10C1E58E" w14:textId="16F4B277" w:rsidR="00E23CEE" w:rsidRDefault="00E23CEE" w:rsidP="00E23CEE">
            <w:pPr>
              <w:spacing w:after="0" w:line="240" w:lineRule="auto"/>
              <w:jc w:val="center"/>
            </w:pPr>
            <w:r>
              <w:lastRenderedPageBreak/>
              <w:t>3</w:t>
            </w:r>
          </w:p>
        </w:tc>
        <w:tc>
          <w:tcPr>
            <w:tcW w:w="2835" w:type="dxa"/>
            <w:gridSpan w:val="3"/>
          </w:tcPr>
          <w:p w14:paraId="79902311" w14:textId="2AE29CCF" w:rsidR="00E23CEE" w:rsidRDefault="00E23CEE" w:rsidP="00E23CEE">
            <w:pPr>
              <w:spacing w:after="0" w:line="240" w:lineRule="auto"/>
            </w:pPr>
            <w:r>
              <w:t>Mahasiswa mampu menjelaskan Konsep Cloud Computing Security</w:t>
            </w:r>
          </w:p>
        </w:tc>
        <w:tc>
          <w:tcPr>
            <w:tcW w:w="2268" w:type="dxa"/>
            <w:gridSpan w:val="2"/>
          </w:tcPr>
          <w:p w14:paraId="299E4301" w14:textId="4189BCAF" w:rsidR="00E23CEE" w:rsidRDefault="00E23CEE" w:rsidP="00E23CEE">
            <w:pPr>
              <w:spacing w:after="0" w:line="240" w:lineRule="auto"/>
            </w:pPr>
            <w:r>
              <w:t>Ketepatan jawaban tentang keamanan cloud computing</w:t>
            </w:r>
          </w:p>
        </w:tc>
        <w:tc>
          <w:tcPr>
            <w:tcW w:w="1845" w:type="dxa"/>
            <w:gridSpan w:val="2"/>
          </w:tcPr>
          <w:p w14:paraId="35F5B971" w14:textId="77777777" w:rsidR="00DA7441" w:rsidRDefault="00DA7441" w:rsidP="00DA7441">
            <w:pPr>
              <w:rPr>
                <w:sz w:val="24"/>
                <w:szCs w:val="24"/>
                <w:lang w:val="en-ID"/>
              </w:rPr>
            </w:pPr>
            <w:r>
              <w:rPr>
                <w:b/>
                <w:bCs/>
              </w:rPr>
              <w:t xml:space="preserve">Kriteria : </w:t>
            </w:r>
            <w:r>
              <w:t>Rubrik skala persepsi</w:t>
            </w:r>
          </w:p>
          <w:p w14:paraId="2ED7E8B0" w14:textId="77777777" w:rsidR="00DA7441" w:rsidRDefault="00DA7441" w:rsidP="00DA7441">
            <w:pPr>
              <w:rPr>
                <w:b/>
                <w:bCs/>
              </w:rPr>
            </w:pPr>
            <w:r>
              <w:rPr>
                <w:b/>
                <w:bCs/>
              </w:rPr>
              <w:t xml:space="preserve"> </w:t>
            </w:r>
          </w:p>
          <w:p w14:paraId="2C066A1A" w14:textId="77777777" w:rsidR="00DA7441" w:rsidRDefault="00DA7441" w:rsidP="00DA7441">
            <w:pPr>
              <w:rPr>
                <w:b/>
                <w:bCs/>
              </w:rPr>
            </w:pPr>
            <w:r>
              <w:rPr>
                <w:b/>
                <w:bCs/>
              </w:rPr>
              <w:t>Bentuk Test :</w:t>
            </w:r>
          </w:p>
          <w:p w14:paraId="0D2129D6" w14:textId="77777777" w:rsidR="00DA7441" w:rsidRDefault="00DA7441" w:rsidP="00DA7441">
            <w:r>
              <w:t>-Resume</w:t>
            </w:r>
          </w:p>
          <w:p w14:paraId="377D52B5" w14:textId="77777777" w:rsidR="00E23CEE" w:rsidRDefault="00E23CEE" w:rsidP="00E23CEE">
            <w:pPr>
              <w:spacing w:after="0" w:line="240" w:lineRule="auto"/>
            </w:pPr>
          </w:p>
        </w:tc>
        <w:tc>
          <w:tcPr>
            <w:tcW w:w="1594" w:type="dxa"/>
            <w:gridSpan w:val="4"/>
          </w:tcPr>
          <w:p w14:paraId="06DEDB2B" w14:textId="77777777" w:rsidR="00E23CEE" w:rsidRDefault="00E23CEE" w:rsidP="00E23CEE">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2E8ABD04" w14:textId="77777777" w:rsidR="00E23CEE" w:rsidRDefault="00E23CEE" w:rsidP="00E23CEE">
            <w:pPr>
              <w:pStyle w:val="ListParagraph"/>
              <w:numPr>
                <w:ilvl w:val="0"/>
                <w:numId w:val="8"/>
              </w:numPr>
              <w:spacing w:before="100" w:beforeAutospacing="1" w:after="100" w:afterAutospacing="1" w:line="256" w:lineRule="auto"/>
              <w:ind w:left="170" w:hanging="218"/>
            </w:pPr>
            <w:r>
              <w:t>Diskusi</w:t>
            </w:r>
          </w:p>
          <w:p w14:paraId="5DDABF52" w14:textId="1B82055E" w:rsidR="00E23CEE" w:rsidRDefault="00E23CEE" w:rsidP="00E23CEE">
            <w:pPr>
              <w:spacing w:after="0" w:line="240" w:lineRule="auto"/>
              <w:jc w:val="center"/>
            </w:pPr>
            <w:r>
              <w:t>2x50</w:t>
            </w:r>
          </w:p>
        </w:tc>
        <w:tc>
          <w:tcPr>
            <w:tcW w:w="1985" w:type="dxa"/>
            <w:gridSpan w:val="2"/>
            <w:vAlign w:val="center"/>
          </w:tcPr>
          <w:p w14:paraId="2BEA9744" w14:textId="58CB65A5" w:rsidR="00E23CEE" w:rsidRDefault="00E23CEE" w:rsidP="00E23CEE">
            <w:pPr>
              <w:pStyle w:val="ListParagraph"/>
              <w:numPr>
                <w:ilvl w:val="0"/>
                <w:numId w:val="8"/>
              </w:numPr>
              <w:spacing w:before="100" w:beforeAutospacing="1" w:after="100" w:afterAutospacing="1" w:line="256" w:lineRule="auto"/>
              <w:ind w:left="170" w:hanging="218"/>
            </w:pPr>
            <w:r>
              <w:t>Cloud Computing Security</w:t>
            </w:r>
          </w:p>
        </w:tc>
        <w:tc>
          <w:tcPr>
            <w:tcW w:w="1233" w:type="dxa"/>
            <w:vAlign w:val="center"/>
          </w:tcPr>
          <w:p w14:paraId="61B9C373" w14:textId="77777777" w:rsidR="00E23CEE" w:rsidRDefault="00E23CEE" w:rsidP="006F4A4E">
            <w:pPr>
              <w:spacing w:after="0" w:line="240" w:lineRule="auto"/>
              <w:jc w:val="center"/>
            </w:pPr>
          </w:p>
        </w:tc>
      </w:tr>
      <w:tr w:rsidR="00E23CEE" w14:paraId="74513F53" w14:textId="77777777" w:rsidTr="006F4A4E">
        <w:trPr>
          <w:gridAfter w:val="1"/>
          <w:wAfter w:w="26" w:type="dxa"/>
        </w:trPr>
        <w:tc>
          <w:tcPr>
            <w:tcW w:w="985" w:type="dxa"/>
          </w:tcPr>
          <w:p w14:paraId="49D031C2" w14:textId="446F2F69" w:rsidR="00E23CEE" w:rsidRDefault="00E23CEE" w:rsidP="00E23CEE">
            <w:pPr>
              <w:spacing w:after="0" w:line="240" w:lineRule="auto"/>
              <w:jc w:val="center"/>
            </w:pPr>
            <w:r>
              <w:t>4</w:t>
            </w:r>
          </w:p>
        </w:tc>
        <w:tc>
          <w:tcPr>
            <w:tcW w:w="2835" w:type="dxa"/>
            <w:gridSpan w:val="3"/>
          </w:tcPr>
          <w:p w14:paraId="5311C30E" w14:textId="6AAE0C4E" w:rsidR="00E23CEE" w:rsidRDefault="00E23CEE" w:rsidP="00E23CEE">
            <w:pPr>
              <w:spacing w:after="0" w:line="240" w:lineRule="auto"/>
            </w:pPr>
            <w:r>
              <w:t>Mahasiswa mampu mengimplementasikan Cloud Computing Security</w:t>
            </w:r>
          </w:p>
        </w:tc>
        <w:tc>
          <w:tcPr>
            <w:tcW w:w="2268" w:type="dxa"/>
            <w:gridSpan w:val="2"/>
          </w:tcPr>
          <w:p w14:paraId="6B74D948" w14:textId="0099BD38" w:rsidR="00E23CEE" w:rsidRDefault="005C2E59" w:rsidP="00E23CEE">
            <w:pPr>
              <w:spacing w:after="0" w:line="240" w:lineRule="auto"/>
            </w:pPr>
            <w:r>
              <w:t>Ketepatan jawaban tentang aspek keamanan cloud</w:t>
            </w:r>
          </w:p>
        </w:tc>
        <w:tc>
          <w:tcPr>
            <w:tcW w:w="1845" w:type="dxa"/>
            <w:gridSpan w:val="2"/>
          </w:tcPr>
          <w:p w14:paraId="249BD700" w14:textId="77777777" w:rsidR="00DA7441" w:rsidRDefault="00DA7441" w:rsidP="00DA7441">
            <w:pPr>
              <w:rPr>
                <w:sz w:val="24"/>
                <w:szCs w:val="24"/>
                <w:lang w:val="en-ID"/>
              </w:rPr>
            </w:pPr>
            <w:r>
              <w:rPr>
                <w:b/>
                <w:bCs/>
              </w:rPr>
              <w:t xml:space="preserve">Kriteria : </w:t>
            </w:r>
            <w:r>
              <w:t>Rubrik skala persepsi</w:t>
            </w:r>
          </w:p>
          <w:p w14:paraId="0993DD3E" w14:textId="77777777" w:rsidR="00DA7441" w:rsidRDefault="00DA7441" w:rsidP="00DA7441">
            <w:pPr>
              <w:rPr>
                <w:b/>
                <w:bCs/>
              </w:rPr>
            </w:pPr>
            <w:r>
              <w:rPr>
                <w:b/>
                <w:bCs/>
              </w:rPr>
              <w:t xml:space="preserve"> </w:t>
            </w:r>
          </w:p>
          <w:p w14:paraId="089B3685" w14:textId="77777777" w:rsidR="00DA7441" w:rsidRDefault="00DA7441" w:rsidP="00DA7441">
            <w:pPr>
              <w:rPr>
                <w:b/>
                <w:bCs/>
              </w:rPr>
            </w:pPr>
            <w:r>
              <w:rPr>
                <w:b/>
                <w:bCs/>
              </w:rPr>
              <w:t>Bentuk Test :</w:t>
            </w:r>
          </w:p>
          <w:p w14:paraId="45873920" w14:textId="77777777" w:rsidR="00DA7441" w:rsidRDefault="00DA7441" w:rsidP="00DA7441">
            <w:r>
              <w:t>-Resume</w:t>
            </w:r>
          </w:p>
          <w:p w14:paraId="7273A62D" w14:textId="4036DF78" w:rsidR="00DA7441" w:rsidRDefault="00DA7441" w:rsidP="00DA7441">
            <w:r>
              <w:t>-Tugas</w:t>
            </w:r>
          </w:p>
          <w:p w14:paraId="7CC0A041" w14:textId="77777777" w:rsidR="00E23CEE" w:rsidRDefault="00E23CEE" w:rsidP="00E23CEE">
            <w:pPr>
              <w:spacing w:after="0" w:line="240" w:lineRule="auto"/>
            </w:pPr>
          </w:p>
        </w:tc>
        <w:tc>
          <w:tcPr>
            <w:tcW w:w="1594" w:type="dxa"/>
            <w:gridSpan w:val="4"/>
          </w:tcPr>
          <w:p w14:paraId="248957D9" w14:textId="77777777" w:rsidR="00E23CEE" w:rsidRDefault="00E23CEE" w:rsidP="00E23CEE">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43FBD76E" w14:textId="77777777" w:rsidR="00E23CEE" w:rsidRDefault="00E23CEE" w:rsidP="00E23CEE">
            <w:pPr>
              <w:pStyle w:val="ListParagraph"/>
              <w:numPr>
                <w:ilvl w:val="0"/>
                <w:numId w:val="8"/>
              </w:numPr>
              <w:spacing w:before="100" w:beforeAutospacing="1" w:after="100" w:afterAutospacing="1" w:line="256" w:lineRule="auto"/>
              <w:ind w:left="170" w:hanging="218"/>
            </w:pPr>
            <w:r>
              <w:t>Diskusi</w:t>
            </w:r>
          </w:p>
          <w:p w14:paraId="7AB04F4B" w14:textId="4D84F30F" w:rsidR="00E23CEE" w:rsidRDefault="00E23CEE" w:rsidP="00E23CEE">
            <w:pPr>
              <w:pStyle w:val="ListParagraph"/>
              <w:numPr>
                <w:ilvl w:val="0"/>
                <w:numId w:val="8"/>
              </w:numPr>
              <w:spacing w:before="100" w:beforeAutospacing="1" w:after="100" w:afterAutospacing="1" w:line="256" w:lineRule="auto"/>
              <w:ind w:left="170" w:hanging="218"/>
            </w:pPr>
            <w:r>
              <w:t>Tugas Individu</w:t>
            </w:r>
          </w:p>
          <w:p w14:paraId="04D0DC9F" w14:textId="2F846842" w:rsidR="00E23CEE" w:rsidRDefault="00E23CEE" w:rsidP="00E23CEE">
            <w:pPr>
              <w:spacing w:after="0" w:line="240" w:lineRule="auto"/>
              <w:jc w:val="center"/>
            </w:pPr>
            <w:r>
              <w:t>2x50</w:t>
            </w:r>
          </w:p>
        </w:tc>
        <w:tc>
          <w:tcPr>
            <w:tcW w:w="1985" w:type="dxa"/>
            <w:gridSpan w:val="2"/>
            <w:vAlign w:val="center"/>
          </w:tcPr>
          <w:p w14:paraId="5BAC6EBE" w14:textId="34CFC685" w:rsidR="00E23CEE" w:rsidRDefault="005C2E59" w:rsidP="00E23CEE">
            <w:pPr>
              <w:pStyle w:val="ListParagraph"/>
              <w:numPr>
                <w:ilvl w:val="0"/>
                <w:numId w:val="8"/>
              </w:numPr>
              <w:spacing w:before="100" w:beforeAutospacing="1" w:after="100" w:afterAutospacing="1" w:line="256" w:lineRule="auto"/>
              <w:ind w:left="170" w:hanging="218"/>
            </w:pPr>
            <w:r>
              <w:t>Cloud Computing Security 2</w:t>
            </w:r>
          </w:p>
        </w:tc>
        <w:tc>
          <w:tcPr>
            <w:tcW w:w="1233" w:type="dxa"/>
            <w:vAlign w:val="center"/>
          </w:tcPr>
          <w:p w14:paraId="01214499" w14:textId="7CB24CAB" w:rsidR="00E23CEE" w:rsidRDefault="006F4A4E" w:rsidP="006F4A4E">
            <w:pPr>
              <w:spacing w:after="0" w:line="240" w:lineRule="auto"/>
              <w:jc w:val="center"/>
            </w:pPr>
            <w:r>
              <w:t>10%</w:t>
            </w:r>
          </w:p>
        </w:tc>
      </w:tr>
      <w:tr w:rsidR="00E23CEE" w14:paraId="51D2742E" w14:textId="77777777" w:rsidTr="006F4A4E">
        <w:trPr>
          <w:gridAfter w:val="1"/>
          <w:wAfter w:w="26" w:type="dxa"/>
        </w:trPr>
        <w:tc>
          <w:tcPr>
            <w:tcW w:w="985" w:type="dxa"/>
          </w:tcPr>
          <w:p w14:paraId="6BF757A0" w14:textId="787AA11D" w:rsidR="00E23CEE" w:rsidRDefault="00E23CEE" w:rsidP="00E23CEE">
            <w:pPr>
              <w:spacing w:after="0" w:line="240" w:lineRule="auto"/>
              <w:jc w:val="center"/>
            </w:pPr>
            <w:r>
              <w:t>5</w:t>
            </w:r>
          </w:p>
        </w:tc>
        <w:tc>
          <w:tcPr>
            <w:tcW w:w="2835" w:type="dxa"/>
            <w:gridSpan w:val="3"/>
          </w:tcPr>
          <w:p w14:paraId="0AE97FE7" w14:textId="7F43E2BF" w:rsidR="00E23CEE" w:rsidRDefault="005C2E59" w:rsidP="00E23CEE">
            <w:pPr>
              <w:spacing w:after="0" w:line="240" w:lineRule="auto"/>
            </w:pPr>
            <w:r>
              <w:t>Mahasiswa mampu menjelaskan distributed storage pada cloud</w:t>
            </w:r>
          </w:p>
        </w:tc>
        <w:tc>
          <w:tcPr>
            <w:tcW w:w="2268" w:type="dxa"/>
            <w:gridSpan w:val="2"/>
          </w:tcPr>
          <w:p w14:paraId="3ADC6E40" w14:textId="75365CE5" w:rsidR="00E23CEE" w:rsidRDefault="005C2E59" w:rsidP="00E23CEE">
            <w:pPr>
              <w:spacing w:after="0" w:line="240" w:lineRule="auto"/>
            </w:pPr>
            <w:r>
              <w:t>Ketepatan jawaban tentang distributed storage</w:t>
            </w:r>
          </w:p>
        </w:tc>
        <w:tc>
          <w:tcPr>
            <w:tcW w:w="1845" w:type="dxa"/>
            <w:gridSpan w:val="2"/>
          </w:tcPr>
          <w:p w14:paraId="453DB0D1" w14:textId="77777777" w:rsidR="007B0C47" w:rsidRDefault="007B0C47" w:rsidP="007B0C47">
            <w:pPr>
              <w:rPr>
                <w:sz w:val="24"/>
                <w:szCs w:val="24"/>
                <w:lang w:val="en-ID"/>
              </w:rPr>
            </w:pPr>
            <w:r>
              <w:rPr>
                <w:b/>
                <w:bCs/>
              </w:rPr>
              <w:t xml:space="preserve">Kriteria : </w:t>
            </w:r>
            <w:r>
              <w:t>Rubrik skala persepsi</w:t>
            </w:r>
          </w:p>
          <w:p w14:paraId="6AB50BE1" w14:textId="77777777" w:rsidR="007B0C47" w:rsidRDefault="007B0C47" w:rsidP="007B0C47">
            <w:pPr>
              <w:rPr>
                <w:b/>
                <w:bCs/>
              </w:rPr>
            </w:pPr>
            <w:r>
              <w:rPr>
                <w:b/>
                <w:bCs/>
              </w:rPr>
              <w:t xml:space="preserve"> </w:t>
            </w:r>
          </w:p>
          <w:p w14:paraId="3E959B4B" w14:textId="77777777" w:rsidR="007B0C47" w:rsidRDefault="007B0C47" w:rsidP="007B0C47">
            <w:pPr>
              <w:rPr>
                <w:b/>
                <w:bCs/>
              </w:rPr>
            </w:pPr>
            <w:r>
              <w:rPr>
                <w:b/>
                <w:bCs/>
              </w:rPr>
              <w:t>Bentuk Test :</w:t>
            </w:r>
          </w:p>
          <w:p w14:paraId="0C735CF3" w14:textId="77777777" w:rsidR="007B0C47" w:rsidRDefault="007B0C47" w:rsidP="007B0C47">
            <w:r>
              <w:t>-Resume</w:t>
            </w:r>
          </w:p>
          <w:p w14:paraId="40C17B71" w14:textId="77777777" w:rsidR="007B0C47" w:rsidRDefault="007B0C47" w:rsidP="007B0C47">
            <w:r>
              <w:t>-Tugas</w:t>
            </w:r>
          </w:p>
          <w:p w14:paraId="357E62F8" w14:textId="77777777" w:rsidR="00E23CEE" w:rsidRDefault="00E23CEE" w:rsidP="00E23CEE">
            <w:pPr>
              <w:spacing w:after="0" w:line="240" w:lineRule="auto"/>
            </w:pPr>
          </w:p>
        </w:tc>
        <w:tc>
          <w:tcPr>
            <w:tcW w:w="1594" w:type="dxa"/>
            <w:gridSpan w:val="4"/>
          </w:tcPr>
          <w:p w14:paraId="2CE2C423" w14:textId="77777777" w:rsidR="005C2E59" w:rsidRDefault="005C2E59" w:rsidP="005C2E59">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128B3913" w14:textId="77777777" w:rsidR="005C2E59" w:rsidRDefault="005C2E59" w:rsidP="005C2E59">
            <w:pPr>
              <w:pStyle w:val="ListParagraph"/>
              <w:numPr>
                <w:ilvl w:val="0"/>
                <w:numId w:val="8"/>
              </w:numPr>
              <w:spacing w:before="100" w:beforeAutospacing="1" w:after="100" w:afterAutospacing="1" w:line="256" w:lineRule="auto"/>
              <w:ind w:left="170" w:hanging="218"/>
            </w:pPr>
            <w:r>
              <w:t>Diskusi</w:t>
            </w:r>
          </w:p>
          <w:p w14:paraId="021956E3" w14:textId="77777777" w:rsidR="005C2E59" w:rsidRDefault="005C2E59" w:rsidP="005C2E59">
            <w:pPr>
              <w:pStyle w:val="ListParagraph"/>
              <w:numPr>
                <w:ilvl w:val="0"/>
                <w:numId w:val="8"/>
              </w:numPr>
              <w:spacing w:before="100" w:beforeAutospacing="1" w:after="100" w:afterAutospacing="1" w:line="256" w:lineRule="auto"/>
              <w:ind w:left="170" w:hanging="218"/>
            </w:pPr>
            <w:r>
              <w:t>Tugas Individu</w:t>
            </w:r>
          </w:p>
          <w:p w14:paraId="4CA79624" w14:textId="2126F2CC" w:rsidR="00E23CEE" w:rsidRDefault="005C2E59" w:rsidP="005C2E59">
            <w:pPr>
              <w:spacing w:after="0" w:line="240" w:lineRule="auto"/>
              <w:jc w:val="center"/>
            </w:pPr>
            <w:r>
              <w:t>2x50</w:t>
            </w:r>
          </w:p>
        </w:tc>
        <w:tc>
          <w:tcPr>
            <w:tcW w:w="1985" w:type="dxa"/>
            <w:gridSpan w:val="2"/>
          </w:tcPr>
          <w:p w14:paraId="5437B8F2" w14:textId="0F3A9E0B" w:rsidR="00E23CEE" w:rsidRDefault="005C2E59" w:rsidP="005C2E59">
            <w:pPr>
              <w:pStyle w:val="ListParagraph"/>
              <w:numPr>
                <w:ilvl w:val="0"/>
                <w:numId w:val="8"/>
              </w:numPr>
              <w:spacing w:before="100" w:beforeAutospacing="1" w:after="100" w:afterAutospacing="1" w:line="256" w:lineRule="auto"/>
              <w:ind w:left="170" w:hanging="218"/>
            </w:pPr>
            <w:r>
              <w:t>Distributed Storage</w:t>
            </w:r>
          </w:p>
        </w:tc>
        <w:tc>
          <w:tcPr>
            <w:tcW w:w="1233" w:type="dxa"/>
            <w:vAlign w:val="center"/>
          </w:tcPr>
          <w:p w14:paraId="78BEFBE5" w14:textId="7BE2DC5C" w:rsidR="00E23CEE" w:rsidRDefault="006F4A4E" w:rsidP="006F4A4E">
            <w:pPr>
              <w:spacing w:after="0" w:line="240" w:lineRule="auto"/>
              <w:jc w:val="center"/>
            </w:pPr>
            <w:r>
              <w:t>5%</w:t>
            </w:r>
          </w:p>
        </w:tc>
      </w:tr>
      <w:tr w:rsidR="007B0C47" w14:paraId="5AB96AE5" w14:textId="77777777" w:rsidTr="006F4A4E">
        <w:trPr>
          <w:gridAfter w:val="1"/>
          <w:wAfter w:w="26" w:type="dxa"/>
        </w:trPr>
        <w:tc>
          <w:tcPr>
            <w:tcW w:w="985" w:type="dxa"/>
          </w:tcPr>
          <w:p w14:paraId="11BFE972" w14:textId="1383CACD" w:rsidR="007B0C47" w:rsidRDefault="007B0C47" w:rsidP="007B0C47">
            <w:pPr>
              <w:spacing w:after="0" w:line="240" w:lineRule="auto"/>
              <w:jc w:val="center"/>
            </w:pPr>
            <w:r>
              <w:t>6</w:t>
            </w:r>
          </w:p>
        </w:tc>
        <w:tc>
          <w:tcPr>
            <w:tcW w:w="2835" w:type="dxa"/>
            <w:gridSpan w:val="3"/>
          </w:tcPr>
          <w:p w14:paraId="0A6B8100" w14:textId="38D9456C" w:rsidR="007B0C47" w:rsidRDefault="007B0C47" w:rsidP="007B0C47">
            <w:pPr>
              <w:spacing w:after="0" w:line="240" w:lineRule="auto"/>
            </w:pPr>
            <w:r>
              <w:t>Mahasiswa mampu menjelaskan Distributed Shared Memory</w:t>
            </w:r>
          </w:p>
        </w:tc>
        <w:tc>
          <w:tcPr>
            <w:tcW w:w="2268" w:type="dxa"/>
            <w:gridSpan w:val="2"/>
          </w:tcPr>
          <w:p w14:paraId="59409485" w14:textId="023DBC23" w:rsidR="007B0C47" w:rsidRDefault="007B0C47" w:rsidP="007B0C47">
            <w:pPr>
              <w:spacing w:after="0" w:line="240" w:lineRule="auto"/>
            </w:pPr>
            <w:r>
              <w:t>Ketepatan jawaban tentang analisis distributed memory</w:t>
            </w:r>
          </w:p>
        </w:tc>
        <w:tc>
          <w:tcPr>
            <w:tcW w:w="1845" w:type="dxa"/>
            <w:gridSpan w:val="2"/>
          </w:tcPr>
          <w:p w14:paraId="72F7D354" w14:textId="77777777" w:rsidR="007B0C47" w:rsidRDefault="007B0C47" w:rsidP="007B0C47">
            <w:pPr>
              <w:rPr>
                <w:sz w:val="24"/>
                <w:szCs w:val="24"/>
                <w:lang w:val="en-ID"/>
              </w:rPr>
            </w:pPr>
            <w:r>
              <w:rPr>
                <w:b/>
                <w:bCs/>
              </w:rPr>
              <w:t xml:space="preserve">Kriteria : </w:t>
            </w:r>
            <w:r>
              <w:t>Rubrik skala persepsi</w:t>
            </w:r>
          </w:p>
          <w:p w14:paraId="28733B3F" w14:textId="77777777" w:rsidR="007B0C47" w:rsidRDefault="007B0C47" w:rsidP="007B0C47">
            <w:pPr>
              <w:rPr>
                <w:b/>
                <w:bCs/>
              </w:rPr>
            </w:pPr>
            <w:r>
              <w:rPr>
                <w:b/>
                <w:bCs/>
              </w:rPr>
              <w:t xml:space="preserve"> </w:t>
            </w:r>
          </w:p>
          <w:p w14:paraId="67B4B1EE" w14:textId="77777777" w:rsidR="007B0C47" w:rsidRDefault="007B0C47" w:rsidP="007B0C47">
            <w:pPr>
              <w:rPr>
                <w:b/>
                <w:bCs/>
              </w:rPr>
            </w:pPr>
            <w:r>
              <w:rPr>
                <w:b/>
                <w:bCs/>
              </w:rPr>
              <w:lastRenderedPageBreak/>
              <w:t>Bentuk Test :</w:t>
            </w:r>
          </w:p>
          <w:p w14:paraId="1A1AF3B2" w14:textId="77777777" w:rsidR="007B0C47" w:rsidRDefault="007B0C47" w:rsidP="007B0C47">
            <w:r>
              <w:t>-Resume</w:t>
            </w:r>
          </w:p>
          <w:p w14:paraId="1D8EA303" w14:textId="77777777" w:rsidR="007B0C47" w:rsidRDefault="007B0C47" w:rsidP="007B0C47">
            <w:pPr>
              <w:spacing w:after="0" w:line="240" w:lineRule="auto"/>
            </w:pPr>
          </w:p>
        </w:tc>
        <w:tc>
          <w:tcPr>
            <w:tcW w:w="1594" w:type="dxa"/>
            <w:gridSpan w:val="4"/>
          </w:tcPr>
          <w:p w14:paraId="495431EB"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lastRenderedPageBreak/>
              <w:t xml:space="preserve">Ceramah </w:t>
            </w:r>
          </w:p>
          <w:p w14:paraId="3E0BE661"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041064C3" w14:textId="6991E131" w:rsidR="007B0C47" w:rsidRDefault="007B0C47" w:rsidP="007B0C47">
            <w:pPr>
              <w:spacing w:after="0" w:line="240" w:lineRule="auto"/>
              <w:jc w:val="center"/>
            </w:pPr>
            <w:r>
              <w:t>2x50</w:t>
            </w:r>
          </w:p>
        </w:tc>
        <w:tc>
          <w:tcPr>
            <w:tcW w:w="1985" w:type="dxa"/>
            <w:gridSpan w:val="2"/>
          </w:tcPr>
          <w:p w14:paraId="03F648F0" w14:textId="1F984D05" w:rsidR="007B0C47" w:rsidRDefault="007B0C47" w:rsidP="007B0C47">
            <w:pPr>
              <w:pStyle w:val="ListParagraph"/>
              <w:numPr>
                <w:ilvl w:val="0"/>
                <w:numId w:val="8"/>
              </w:numPr>
              <w:spacing w:before="100" w:beforeAutospacing="1" w:after="100" w:afterAutospacing="1" w:line="256" w:lineRule="auto"/>
              <w:ind w:left="170" w:hanging="218"/>
            </w:pPr>
            <w:r>
              <w:t>Distributed Shared Memory</w:t>
            </w:r>
          </w:p>
        </w:tc>
        <w:tc>
          <w:tcPr>
            <w:tcW w:w="1233" w:type="dxa"/>
            <w:vAlign w:val="center"/>
          </w:tcPr>
          <w:p w14:paraId="1A58C63A" w14:textId="27CB5CE5" w:rsidR="007B0C47" w:rsidRDefault="006F4A4E" w:rsidP="006F4A4E">
            <w:pPr>
              <w:spacing w:after="0" w:line="240" w:lineRule="auto"/>
              <w:jc w:val="center"/>
            </w:pPr>
            <w:r>
              <w:t>5%</w:t>
            </w:r>
          </w:p>
        </w:tc>
      </w:tr>
      <w:tr w:rsidR="007B0C47" w14:paraId="6ED98AC3" w14:textId="77777777" w:rsidTr="006F4A4E">
        <w:trPr>
          <w:gridAfter w:val="1"/>
          <w:wAfter w:w="26" w:type="dxa"/>
        </w:trPr>
        <w:tc>
          <w:tcPr>
            <w:tcW w:w="985" w:type="dxa"/>
          </w:tcPr>
          <w:p w14:paraId="1646CC81" w14:textId="4207D84A" w:rsidR="007B0C47" w:rsidRDefault="007B0C47" w:rsidP="007B0C47">
            <w:pPr>
              <w:spacing w:after="0" w:line="240" w:lineRule="auto"/>
              <w:jc w:val="center"/>
            </w:pPr>
            <w:r>
              <w:t>7</w:t>
            </w:r>
          </w:p>
        </w:tc>
        <w:tc>
          <w:tcPr>
            <w:tcW w:w="2835" w:type="dxa"/>
            <w:gridSpan w:val="3"/>
          </w:tcPr>
          <w:p w14:paraId="35202743" w14:textId="2152EC5A" w:rsidR="007B0C47" w:rsidRDefault="007B0C47" w:rsidP="007B0C47">
            <w:pPr>
              <w:spacing w:after="0" w:line="240" w:lineRule="auto"/>
            </w:pPr>
            <w:r>
              <w:t>Mahasiswa mampu menganalisis mamfaat Virtualisasi</w:t>
            </w:r>
          </w:p>
        </w:tc>
        <w:tc>
          <w:tcPr>
            <w:tcW w:w="2268" w:type="dxa"/>
            <w:gridSpan w:val="2"/>
          </w:tcPr>
          <w:p w14:paraId="2D8F0A3C" w14:textId="008BA6B1" w:rsidR="007B0C47" w:rsidRDefault="007B0C47" w:rsidP="007B0C47">
            <w:pPr>
              <w:spacing w:after="0" w:line="240" w:lineRule="auto"/>
            </w:pPr>
            <w:r>
              <w:t>Ketepatan jawaban tentang Virtualisasi</w:t>
            </w:r>
          </w:p>
        </w:tc>
        <w:tc>
          <w:tcPr>
            <w:tcW w:w="1845" w:type="dxa"/>
            <w:gridSpan w:val="2"/>
          </w:tcPr>
          <w:p w14:paraId="4D2807F5" w14:textId="77777777" w:rsidR="007B0C47" w:rsidRDefault="007B0C47" w:rsidP="007B0C47">
            <w:pPr>
              <w:rPr>
                <w:sz w:val="24"/>
                <w:szCs w:val="24"/>
                <w:lang w:val="en-ID"/>
              </w:rPr>
            </w:pPr>
            <w:r>
              <w:rPr>
                <w:b/>
                <w:bCs/>
              </w:rPr>
              <w:t xml:space="preserve">Kriteria : </w:t>
            </w:r>
            <w:r>
              <w:t>Rubrik skala persepsi</w:t>
            </w:r>
          </w:p>
          <w:p w14:paraId="13C623DD" w14:textId="77777777" w:rsidR="007B0C47" w:rsidRDefault="007B0C47" w:rsidP="007B0C47">
            <w:pPr>
              <w:rPr>
                <w:b/>
                <w:bCs/>
              </w:rPr>
            </w:pPr>
            <w:r>
              <w:rPr>
                <w:b/>
                <w:bCs/>
              </w:rPr>
              <w:t xml:space="preserve"> </w:t>
            </w:r>
          </w:p>
          <w:p w14:paraId="335A914E" w14:textId="77777777" w:rsidR="007B0C47" w:rsidRDefault="007B0C47" w:rsidP="007B0C47">
            <w:pPr>
              <w:rPr>
                <w:b/>
                <w:bCs/>
              </w:rPr>
            </w:pPr>
            <w:r>
              <w:rPr>
                <w:b/>
                <w:bCs/>
              </w:rPr>
              <w:t>Bentuk Test :</w:t>
            </w:r>
          </w:p>
          <w:p w14:paraId="348523C5" w14:textId="77777777" w:rsidR="007B0C47" w:rsidRDefault="007B0C47" w:rsidP="007B0C47">
            <w:r>
              <w:t>-Resume</w:t>
            </w:r>
          </w:p>
          <w:p w14:paraId="638871EB" w14:textId="77777777" w:rsidR="007B0C47" w:rsidRDefault="007B0C47" w:rsidP="007B0C47">
            <w:pPr>
              <w:spacing w:after="0" w:line="240" w:lineRule="auto"/>
            </w:pPr>
          </w:p>
        </w:tc>
        <w:tc>
          <w:tcPr>
            <w:tcW w:w="1594" w:type="dxa"/>
            <w:gridSpan w:val="4"/>
          </w:tcPr>
          <w:p w14:paraId="3A9ED7DC"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7ACBE544"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04872136" w14:textId="7B275371" w:rsidR="007B0C47" w:rsidRDefault="007B0C47" w:rsidP="007B0C47">
            <w:pPr>
              <w:spacing w:after="0" w:line="240" w:lineRule="auto"/>
              <w:jc w:val="center"/>
            </w:pPr>
            <w:r>
              <w:t>2x50</w:t>
            </w:r>
          </w:p>
        </w:tc>
        <w:tc>
          <w:tcPr>
            <w:tcW w:w="1985" w:type="dxa"/>
            <w:gridSpan w:val="2"/>
          </w:tcPr>
          <w:p w14:paraId="4F11CA1E" w14:textId="7F553D96" w:rsidR="007B0C47" w:rsidRDefault="007B0C47" w:rsidP="007B0C47">
            <w:pPr>
              <w:pStyle w:val="ListParagraph"/>
              <w:numPr>
                <w:ilvl w:val="0"/>
                <w:numId w:val="8"/>
              </w:numPr>
              <w:spacing w:before="100" w:beforeAutospacing="1" w:after="100" w:afterAutospacing="1" w:line="256" w:lineRule="auto"/>
              <w:ind w:left="170" w:hanging="218"/>
            </w:pPr>
            <w:r>
              <w:t>Virtualisasi</w:t>
            </w:r>
          </w:p>
        </w:tc>
        <w:tc>
          <w:tcPr>
            <w:tcW w:w="1233" w:type="dxa"/>
            <w:vAlign w:val="center"/>
          </w:tcPr>
          <w:p w14:paraId="7883AEE5" w14:textId="466FDDE0" w:rsidR="007B0C47" w:rsidRDefault="006F4A4E" w:rsidP="006F4A4E">
            <w:pPr>
              <w:spacing w:after="0" w:line="240" w:lineRule="auto"/>
              <w:jc w:val="center"/>
            </w:pPr>
            <w:r>
              <w:t>10%</w:t>
            </w:r>
          </w:p>
        </w:tc>
      </w:tr>
      <w:tr w:rsidR="007B0C47" w14:paraId="5ADFC191" w14:textId="77777777" w:rsidTr="006F4A4E">
        <w:trPr>
          <w:gridAfter w:val="1"/>
          <w:wAfter w:w="26" w:type="dxa"/>
        </w:trPr>
        <w:tc>
          <w:tcPr>
            <w:tcW w:w="985" w:type="dxa"/>
          </w:tcPr>
          <w:p w14:paraId="2AAD598C" w14:textId="4A43BC94" w:rsidR="007B0C47" w:rsidRDefault="007B0C47" w:rsidP="007B0C47">
            <w:pPr>
              <w:spacing w:after="0" w:line="240" w:lineRule="auto"/>
              <w:jc w:val="center"/>
            </w:pPr>
            <w:r>
              <w:t>8</w:t>
            </w:r>
          </w:p>
        </w:tc>
        <w:tc>
          <w:tcPr>
            <w:tcW w:w="11760" w:type="dxa"/>
            <w:gridSpan w:val="14"/>
            <w:vAlign w:val="center"/>
          </w:tcPr>
          <w:p w14:paraId="57510954" w14:textId="77777777" w:rsidR="007B0C47" w:rsidRDefault="007B0C47" w:rsidP="006F4A4E">
            <w:pPr>
              <w:spacing w:after="0" w:line="240" w:lineRule="auto"/>
              <w:jc w:val="center"/>
            </w:pPr>
            <w:r>
              <w:t>Ujian Tengah Semester</w:t>
            </w:r>
          </w:p>
        </w:tc>
      </w:tr>
      <w:tr w:rsidR="007B0C47" w14:paraId="58D05597" w14:textId="77777777" w:rsidTr="006F4A4E">
        <w:trPr>
          <w:gridAfter w:val="1"/>
          <w:wAfter w:w="26" w:type="dxa"/>
        </w:trPr>
        <w:tc>
          <w:tcPr>
            <w:tcW w:w="985" w:type="dxa"/>
          </w:tcPr>
          <w:p w14:paraId="5511C0A6" w14:textId="09D8FD75" w:rsidR="007B0C47" w:rsidRDefault="007B0C47" w:rsidP="007B0C47">
            <w:pPr>
              <w:spacing w:after="0" w:line="240" w:lineRule="auto"/>
              <w:jc w:val="center"/>
            </w:pPr>
            <w:r>
              <w:t>9</w:t>
            </w:r>
          </w:p>
        </w:tc>
        <w:tc>
          <w:tcPr>
            <w:tcW w:w="2835" w:type="dxa"/>
            <w:gridSpan w:val="3"/>
          </w:tcPr>
          <w:p w14:paraId="25188C81" w14:textId="4D669C62" w:rsidR="007B0C47" w:rsidRDefault="007B0C47" w:rsidP="007B0C47">
            <w:pPr>
              <w:spacing w:after="0" w:line="240" w:lineRule="auto"/>
            </w:pPr>
            <w:r>
              <w:t>Mahasiswa mampu memahami Data Virtualization</w:t>
            </w:r>
          </w:p>
        </w:tc>
        <w:tc>
          <w:tcPr>
            <w:tcW w:w="2268" w:type="dxa"/>
            <w:gridSpan w:val="2"/>
          </w:tcPr>
          <w:p w14:paraId="39D2EF6E" w14:textId="69B2596A" w:rsidR="007B0C47" w:rsidRDefault="007B0C47" w:rsidP="007B0C47">
            <w:pPr>
              <w:spacing w:after="0" w:line="240" w:lineRule="auto"/>
            </w:pPr>
            <w:r>
              <w:t>Ketepatan jawaban tentang Data Virtualization</w:t>
            </w:r>
          </w:p>
        </w:tc>
        <w:tc>
          <w:tcPr>
            <w:tcW w:w="1845" w:type="dxa"/>
            <w:gridSpan w:val="2"/>
          </w:tcPr>
          <w:p w14:paraId="10A5340B" w14:textId="77777777" w:rsidR="007B0C47" w:rsidRDefault="007B0C47" w:rsidP="007B0C47">
            <w:pPr>
              <w:rPr>
                <w:sz w:val="24"/>
                <w:szCs w:val="24"/>
                <w:lang w:val="en-ID"/>
              </w:rPr>
            </w:pPr>
            <w:r>
              <w:rPr>
                <w:b/>
                <w:bCs/>
              </w:rPr>
              <w:t xml:space="preserve">Kriteria : </w:t>
            </w:r>
            <w:r>
              <w:t>Rubrik skala persepsi</w:t>
            </w:r>
          </w:p>
          <w:p w14:paraId="2CCA52C1" w14:textId="77777777" w:rsidR="007B0C47" w:rsidRDefault="007B0C47" w:rsidP="007B0C47">
            <w:pPr>
              <w:rPr>
                <w:b/>
                <w:bCs/>
              </w:rPr>
            </w:pPr>
            <w:r>
              <w:rPr>
                <w:b/>
                <w:bCs/>
              </w:rPr>
              <w:t xml:space="preserve"> </w:t>
            </w:r>
          </w:p>
          <w:p w14:paraId="68D577E6" w14:textId="77777777" w:rsidR="007B0C47" w:rsidRDefault="007B0C47" w:rsidP="007B0C47">
            <w:pPr>
              <w:rPr>
                <w:b/>
                <w:bCs/>
              </w:rPr>
            </w:pPr>
            <w:r>
              <w:rPr>
                <w:b/>
                <w:bCs/>
              </w:rPr>
              <w:t>Bentuk Test :</w:t>
            </w:r>
          </w:p>
          <w:p w14:paraId="60659ED3" w14:textId="77777777" w:rsidR="007B0C47" w:rsidRDefault="007B0C47" w:rsidP="007B0C47">
            <w:r>
              <w:t>-Resume</w:t>
            </w:r>
          </w:p>
          <w:p w14:paraId="6C381C22" w14:textId="77777777" w:rsidR="007B0C47" w:rsidRDefault="007B0C47" w:rsidP="007B0C47">
            <w:pPr>
              <w:spacing w:after="0" w:line="240" w:lineRule="auto"/>
            </w:pPr>
          </w:p>
        </w:tc>
        <w:tc>
          <w:tcPr>
            <w:tcW w:w="1594" w:type="dxa"/>
            <w:gridSpan w:val="4"/>
          </w:tcPr>
          <w:p w14:paraId="6EEF1B51"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65F7D4F4"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3F9C4800" w14:textId="6FB18F72" w:rsidR="007B0C47" w:rsidRDefault="007B0C47" w:rsidP="007B0C47">
            <w:pPr>
              <w:spacing w:after="0" w:line="240" w:lineRule="auto"/>
              <w:jc w:val="center"/>
            </w:pPr>
            <w:r>
              <w:t>2x50</w:t>
            </w:r>
          </w:p>
        </w:tc>
        <w:tc>
          <w:tcPr>
            <w:tcW w:w="1985" w:type="dxa"/>
            <w:gridSpan w:val="2"/>
          </w:tcPr>
          <w:p w14:paraId="69830762" w14:textId="2AD65AD1" w:rsidR="007B0C47" w:rsidRDefault="007B0C47" w:rsidP="007B0C47">
            <w:pPr>
              <w:pStyle w:val="ListParagraph"/>
              <w:numPr>
                <w:ilvl w:val="0"/>
                <w:numId w:val="8"/>
              </w:numPr>
              <w:spacing w:before="100" w:beforeAutospacing="1" w:after="100" w:afterAutospacing="1" w:line="256" w:lineRule="auto"/>
              <w:ind w:left="170" w:hanging="218"/>
            </w:pPr>
            <w:r>
              <w:t>Data Virtualization</w:t>
            </w:r>
          </w:p>
        </w:tc>
        <w:tc>
          <w:tcPr>
            <w:tcW w:w="1233" w:type="dxa"/>
            <w:vAlign w:val="center"/>
          </w:tcPr>
          <w:p w14:paraId="62BF1D35" w14:textId="7750BBC0" w:rsidR="007B0C47" w:rsidRDefault="006F4A4E" w:rsidP="006F4A4E">
            <w:pPr>
              <w:spacing w:after="0" w:line="240" w:lineRule="auto"/>
              <w:jc w:val="center"/>
            </w:pPr>
            <w:r>
              <w:t>5%</w:t>
            </w:r>
          </w:p>
        </w:tc>
      </w:tr>
      <w:tr w:rsidR="007B0C47" w14:paraId="1BA0BB59" w14:textId="77777777" w:rsidTr="006F4A4E">
        <w:trPr>
          <w:gridAfter w:val="1"/>
          <w:wAfter w:w="26" w:type="dxa"/>
        </w:trPr>
        <w:tc>
          <w:tcPr>
            <w:tcW w:w="985" w:type="dxa"/>
          </w:tcPr>
          <w:p w14:paraId="4B706BCE" w14:textId="218514F7" w:rsidR="007B0C47" w:rsidRDefault="007B0C47" w:rsidP="007B0C47">
            <w:pPr>
              <w:spacing w:after="0" w:line="240" w:lineRule="auto"/>
              <w:jc w:val="center"/>
            </w:pPr>
            <w:r>
              <w:t>10</w:t>
            </w:r>
          </w:p>
        </w:tc>
        <w:tc>
          <w:tcPr>
            <w:tcW w:w="2835" w:type="dxa"/>
            <w:gridSpan w:val="3"/>
          </w:tcPr>
          <w:p w14:paraId="32E49188" w14:textId="5A232D99" w:rsidR="007B0C47" w:rsidRDefault="007B0C47" w:rsidP="007B0C47">
            <w:pPr>
              <w:spacing w:after="0" w:line="240" w:lineRule="auto"/>
            </w:pPr>
            <w:r>
              <w:t>Mahasiswa mampu memahami Prosedur Azure Subscription</w:t>
            </w:r>
          </w:p>
        </w:tc>
        <w:tc>
          <w:tcPr>
            <w:tcW w:w="2268" w:type="dxa"/>
            <w:gridSpan w:val="2"/>
          </w:tcPr>
          <w:p w14:paraId="05AFE421" w14:textId="7F16A5E2" w:rsidR="007B0C47" w:rsidRDefault="007B0C47" w:rsidP="007B0C47">
            <w:pPr>
              <w:spacing w:after="0" w:line="240" w:lineRule="auto"/>
            </w:pPr>
            <w:r>
              <w:t>Berlangganan Azure</w:t>
            </w:r>
          </w:p>
        </w:tc>
        <w:tc>
          <w:tcPr>
            <w:tcW w:w="1845" w:type="dxa"/>
            <w:gridSpan w:val="2"/>
          </w:tcPr>
          <w:p w14:paraId="4A39741B" w14:textId="77777777" w:rsidR="007B0C47" w:rsidRDefault="007B0C47" w:rsidP="007B0C47">
            <w:pPr>
              <w:rPr>
                <w:sz w:val="24"/>
                <w:szCs w:val="24"/>
                <w:lang w:val="en-ID"/>
              </w:rPr>
            </w:pPr>
            <w:r>
              <w:rPr>
                <w:b/>
                <w:bCs/>
              </w:rPr>
              <w:t xml:space="preserve">Kriteria : </w:t>
            </w:r>
            <w:r>
              <w:t>Rubrik skala persepsi</w:t>
            </w:r>
          </w:p>
          <w:p w14:paraId="192807C7" w14:textId="77777777" w:rsidR="007B0C47" w:rsidRDefault="007B0C47" w:rsidP="007B0C47">
            <w:pPr>
              <w:rPr>
                <w:b/>
                <w:bCs/>
              </w:rPr>
            </w:pPr>
            <w:r>
              <w:rPr>
                <w:b/>
                <w:bCs/>
              </w:rPr>
              <w:t xml:space="preserve"> </w:t>
            </w:r>
          </w:p>
          <w:p w14:paraId="2FBF1A36" w14:textId="77777777" w:rsidR="007B0C47" w:rsidRDefault="007B0C47" w:rsidP="007B0C47">
            <w:pPr>
              <w:rPr>
                <w:b/>
                <w:bCs/>
              </w:rPr>
            </w:pPr>
            <w:r>
              <w:rPr>
                <w:b/>
                <w:bCs/>
              </w:rPr>
              <w:t>Bentuk Test :</w:t>
            </w:r>
          </w:p>
          <w:p w14:paraId="515D56F1" w14:textId="77777777" w:rsidR="007B0C47" w:rsidRDefault="007B0C47" w:rsidP="007B0C47">
            <w:r>
              <w:t>-Resume</w:t>
            </w:r>
          </w:p>
          <w:p w14:paraId="47CF71AC" w14:textId="77777777" w:rsidR="007B0C47" w:rsidRDefault="007B0C47" w:rsidP="007B0C47">
            <w:pPr>
              <w:spacing w:after="0" w:line="240" w:lineRule="auto"/>
            </w:pPr>
          </w:p>
        </w:tc>
        <w:tc>
          <w:tcPr>
            <w:tcW w:w="1594" w:type="dxa"/>
            <w:gridSpan w:val="4"/>
          </w:tcPr>
          <w:p w14:paraId="56BA741A"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4A04DE7D"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7C48A959" w14:textId="37D84178" w:rsidR="007B0C47" w:rsidRDefault="007B0C47" w:rsidP="007B0C47">
            <w:pPr>
              <w:spacing w:after="0" w:line="240" w:lineRule="auto"/>
              <w:jc w:val="center"/>
            </w:pPr>
            <w:r>
              <w:t>2x50</w:t>
            </w:r>
          </w:p>
        </w:tc>
        <w:tc>
          <w:tcPr>
            <w:tcW w:w="1985" w:type="dxa"/>
            <w:gridSpan w:val="2"/>
          </w:tcPr>
          <w:p w14:paraId="0A95C1AF" w14:textId="68C0B07C" w:rsidR="007B0C47" w:rsidRDefault="007B0C47" w:rsidP="007B0C47">
            <w:pPr>
              <w:pStyle w:val="ListParagraph"/>
              <w:numPr>
                <w:ilvl w:val="0"/>
                <w:numId w:val="8"/>
              </w:numPr>
              <w:spacing w:before="100" w:beforeAutospacing="1" w:after="100" w:afterAutospacing="1" w:line="256" w:lineRule="auto"/>
              <w:ind w:left="170" w:hanging="218"/>
            </w:pPr>
            <w:r>
              <w:t>Azure Subscription</w:t>
            </w:r>
          </w:p>
        </w:tc>
        <w:tc>
          <w:tcPr>
            <w:tcW w:w="1233" w:type="dxa"/>
            <w:vAlign w:val="center"/>
          </w:tcPr>
          <w:p w14:paraId="2E33FDEA" w14:textId="750B0DC2" w:rsidR="007B0C47" w:rsidRDefault="006F4A4E" w:rsidP="006F4A4E">
            <w:pPr>
              <w:spacing w:after="0" w:line="240" w:lineRule="auto"/>
              <w:jc w:val="center"/>
            </w:pPr>
            <w:r>
              <w:t>5%</w:t>
            </w:r>
          </w:p>
        </w:tc>
      </w:tr>
      <w:tr w:rsidR="007B0C47" w14:paraId="485816DB" w14:textId="77777777" w:rsidTr="006F4A4E">
        <w:trPr>
          <w:gridAfter w:val="1"/>
          <w:wAfter w:w="26" w:type="dxa"/>
        </w:trPr>
        <w:tc>
          <w:tcPr>
            <w:tcW w:w="985" w:type="dxa"/>
          </w:tcPr>
          <w:p w14:paraId="004007CC" w14:textId="5AB7301D" w:rsidR="007B0C47" w:rsidRDefault="007B0C47" w:rsidP="007B0C47">
            <w:pPr>
              <w:spacing w:after="0" w:line="240" w:lineRule="auto"/>
              <w:jc w:val="center"/>
            </w:pPr>
            <w:r>
              <w:t>11</w:t>
            </w:r>
          </w:p>
        </w:tc>
        <w:tc>
          <w:tcPr>
            <w:tcW w:w="2835" w:type="dxa"/>
            <w:gridSpan w:val="3"/>
          </w:tcPr>
          <w:p w14:paraId="3377D502" w14:textId="5F0ADA46" w:rsidR="007B0C47" w:rsidRDefault="007B0C47" w:rsidP="007B0C47">
            <w:pPr>
              <w:spacing w:after="0" w:line="240" w:lineRule="auto"/>
            </w:pPr>
            <w:r>
              <w:t xml:space="preserve">Mahasiswa mampu mengidentifikasi dan </w:t>
            </w:r>
            <w:r>
              <w:lastRenderedPageBreak/>
              <w:t>memahami konsep Data Streaming</w:t>
            </w:r>
          </w:p>
        </w:tc>
        <w:tc>
          <w:tcPr>
            <w:tcW w:w="2268" w:type="dxa"/>
            <w:gridSpan w:val="2"/>
          </w:tcPr>
          <w:p w14:paraId="1733748A" w14:textId="5781C751" w:rsidR="007B0C47" w:rsidRDefault="007B0C47" w:rsidP="007B0C47">
            <w:pPr>
              <w:spacing w:after="0" w:line="240" w:lineRule="auto"/>
            </w:pPr>
            <w:r>
              <w:lastRenderedPageBreak/>
              <w:t>Ketepatan jawaban tentang Data Steaming</w:t>
            </w:r>
          </w:p>
        </w:tc>
        <w:tc>
          <w:tcPr>
            <w:tcW w:w="1845" w:type="dxa"/>
            <w:gridSpan w:val="2"/>
          </w:tcPr>
          <w:p w14:paraId="1C0074F4" w14:textId="77777777" w:rsidR="007B0C47" w:rsidRDefault="007B0C47" w:rsidP="007B0C47">
            <w:pPr>
              <w:rPr>
                <w:sz w:val="24"/>
                <w:szCs w:val="24"/>
                <w:lang w:val="en-ID"/>
              </w:rPr>
            </w:pPr>
            <w:r>
              <w:rPr>
                <w:b/>
                <w:bCs/>
              </w:rPr>
              <w:t xml:space="preserve">Kriteria : </w:t>
            </w:r>
            <w:r>
              <w:t>Rubrik skala persepsi</w:t>
            </w:r>
          </w:p>
          <w:p w14:paraId="589382B7" w14:textId="77777777" w:rsidR="007B0C47" w:rsidRDefault="007B0C47" w:rsidP="007B0C47">
            <w:pPr>
              <w:rPr>
                <w:b/>
                <w:bCs/>
              </w:rPr>
            </w:pPr>
            <w:r>
              <w:rPr>
                <w:b/>
                <w:bCs/>
              </w:rPr>
              <w:lastRenderedPageBreak/>
              <w:t xml:space="preserve"> </w:t>
            </w:r>
          </w:p>
          <w:p w14:paraId="2E0A8AA9" w14:textId="77777777" w:rsidR="007B0C47" w:rsidRDefault="007B0C47" w:rsidP="007B0C47">
            <w:pPr>
              <w:rPr>
                <w:b/>
                <w:bCs/>
              </w:rPr>
            </w:pPr>
            <w:r>
              <w:rPr>
                <w:b/>
                <w:bCs/>
              </w:rPr>
              <w:t>Bentuk Test :</w:t>
            </w:r>
          </w:p>
          <w:p w14:paraId="6576499D" w14:textId="77777777" w:rsidR="007B0C47" w:rsidRDefault="007B0C47" w:rsidP="007B0C47">
            <w:r>
              <w:t>-Resume</w:t>
            </w:r>
          </w:p>
          <w:p w14:paraId="2C0A8696" w14:textId="77777777" w:rsidR="007B0C47" w:rsidRDefault="007B0C47" w:rsidP="007B0C47">
            <w:pPr>
              <w:spacing w:after="0" w:line="240" w:lineRule="auto"/>
            </w:pPr>
          </w:p>
        </w:tc>
        <w:tc>
          <w:tcPr>
            <w:tcW w:w="1594" w:type="dxa"/>
            <w:gridSpan w:val="4"/>
          </w:tcPr>
          <w:p w14:paraId="76FF3764"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lastRenderedPageBreak/>
              <w:t xml:space="preserve">Ceramah </w:t>
            </w:r>
          </w:p>
          <w:p w14:paraId="37FCF9DB" w14:textId="77777777" w:rsidR="007B0C47" w:rsidRDefault="007B0C47" w:rsidP="007B0C47">
            <w:pPr>
              <w:pStyle w:val="ListParagraph"/>
              <w:numPr>
                <w:ilvl w:val="0"/>
                <w:numId w:val="8"/>
              </w:numPr>
              <w:spacing w:before="100" w:beforeAutospacing="1" w:after="100" w:afterAutospacing="1" w:line="256" w:lineRule="auto"/>
              <w:ind w:left="170" w:hanging="218"/>
            </w:pPr>
            <w:r>
              <w:lastRenderedPageBreak/>
              <w:t>Diskusi</w:t>
            </w:r>
          </w:p>
          <w:p w14:paraId="2AD9E1AA" w14:textId="7F0A0A37" w:rsidR="007B0C47" w:rsidRDefault="007B0C47" w:rsidP="007B0C47">
            <w:pPr>
              <w:spacing w:after="0" w:line="240" w:lineRule="auto"/>
              <w:jc w:val="center"/>
            </w:pPr>
            <w:r>
              <w:t>2x50</w:t>
            </w:r>
          </w:p>
        </w:tc>
        <w:tc>
          <w:tcPr>
            <w:tcW w:w="1985" w:type="dxa"/>
            <w:gridSpan w:val="2"/>
          </w:tcPr>
          <w:p w14:paraId="03B300F1" w14:textId="47C16329" w:rsidR="007B0C47" w:rsidRDefault="007B0C47" w:rsidP="007B0C47">
            <w:pPr>
              <w:pStyle w:val="ListParagraph"/>
              <w:numPr>
                <w:ilvl w:val="0"/>
                <w:numId w:val="8"/>
              </w:numPr>
              <w:spacing w:before="100" w:beforeAutospacing="1" w:after="100" w:afterAutospacing="1" w:line="256" w:lineRule="auto"/>
              <w:ind w:left="170" w:hanging="218"/>
            </w:pPr>
            <w:r>
              <w:lastRenderedPageBreak/>
              <w:t>Data Streaming</w:t>
            </w:r>
          </w:p>
        </w:tc>
        <w:tc>
          <w:tcPr>
            <w:tcW w:w="1233" w:type="dxa"/>
            <w:vAlign w:val="center"/>
          </w:tcPr>
          <w:p w14:paraId="0537CA49" w14:textId="485B28E6" w:rsidR="007B0C47" w:rsidRDefault="006F4A4E" w:rsidP="006F4A4E">
            <w:pPr>
              <w:spacing w:after="0" w:line="240" w:lineRule="auto"/>
              <w:jc w:val="center"/>
            </w:pPr>
            <w:r>
              <w:t>10%</w:t>
            </w:r>
          </w:p>
        </w:tc>
      </w:tr>
      <w:tr w:rsidR="007B0C47" w14:paraId="2A30077E" w14:textId="77777777" w:rsidTr="006F4A4E">
        <w:trPr>
          <w:gridAfter w:val="1"/>
          <w:wAfter w:w="26" w:type="dxa"/>
        </w:trPr>
        <w:tc>
          <w:tcPr>
            <w:tcW w:w="985" w:type="dxa"/>
          </w:tcPr>
          <w:p w14:paraId="76719C35" w14:textId="48D3EE79" w:rsidR="007B0C47" w:rsidRDefault="007B0C47" w:rsidP="007B0C47">
            <w:pPr>
              <w:spacing w:after="0" w:line="240" w:lineRule="auto"/>
              <w:jc w:val="center"/>
            </w:pPr>
            <w:r>
              <w:t>12</w:t>
            </w:r>
          </w:p>
        </w:tc>
        <w:tc>
          <w:tcPr>
            <w:tcW w:w="2835" w:type="dxa"/>
            <w:gridSpan w:val="3"/>
          </w:tcPr>
          <w:p w14:paraId="7F82967C" w14:textId="3570E459" w:rsidR="007B0C47" w:rsidRDefault="007B0C47" w:rsidP="007B0C47">
            <w:pPr>
              <w:spacing w:after="0" w:line="240" w:lineRule="auto"/>
            </w:pPr>
            <w:r>
              <w:t>Mahasiswa mampu menjelaskan Map Reduce</w:t>
            </w:r>
          </w:p>
        </w:tc>
        <w:tc>
          <w:tcPr>
            <w:tcW w:w="2268" w:type="dxa"/>
            <w:gridSpan w:val="2"/>
          </w:tcPr>
          <w:p w14:paraId="4FD40F5A" w14:textId="1823CA80" w:rsidR="007B0C47" w:rsidRDefault="007B0C47" w:rsidP="007B0C47">
            <w:pPr>
              <w:spacing w:after="0" w:line="240" w:lineRule="auto"/>
            </w:pPr>
            <w:r>
              <w:t>Ketepatan jawaban tentang Map Reduce</w:t>
            </w:r>
          </w:p>
        </w:tc>
        <w:tc>
          <w:tcPr>
            <w:tcW w:w="1845" w:type="dxa"/>
            <w:gridSpan w:val="2"/>
          </w:tcPr>
          <w:p w14:paraId="1FD93986" w14:textId="77777777" w:rsidR="007B0C47" w:rsidRDefault="007B0C47" w:rsidP="007B0C47">
            <w:pPr>
              <w:rPr>
                <w:sz w:val="24"/>
                <w:szCs w:val="24"/>
                <w:lang w:val="en-ID"/>
              </w:rPr>
            </w:pPr>
            <w:r>
              <w:rPr>
                <w:b/>
                <w:bCs/>
              </w:rPr>
              <w:t xml:space="preserve">Kriteria : </w:t>
            </w:r>
            <w:r>
              <w:t>Rubrik skala persepsi</w:t>
            </w:r>
          </w:p>
          <w:p w14:paraId="6B808818" w14:textId="77777777" w:rsidR="007B0C47" w:rsidRDefault="007B0C47" w:rsidP="007B0C47">
            <w:pPr>
              <w:rPr>
                <w:b/>
                <w:bCs/>
              </w:rPr>
            </w:pPr>
            <w:r>
              <w:rPr>
                <w:b/>
                <w:bCs/>
              </w:rPr>
              <w:t xml:space="preserve"> </w:t>
            </w:r>
          </w:p>
          <w:p w14:paraId="3CF1E652" w14:textId="77777777" w:rsidR="007B0C47" w:rsidRDefault="007B0C47" w:rsidP="007B0C47">
            <w:pPr>
              <w:rPr>
                <w:b/>
                <w:bCs/>
              </w:rPr>
            </w:pPr>
            <w:r>
              <w:rPr>
                <w:b/>
                <w:bCs/>
              </w:rPr>
              <w:t>Bentuk Test :</w:t>
            </w:r>
          </w:p>
          <w:p w14:paraId="271DBD52" w14:textId="77777777" w:rsidR="007B0C47" w:rsidRDefault="007B0C47" w:rsidP="007B0C47">
            <w:r>
              <w:t>-Resume</w:t>
            </w:r>
          </w:p>
          <w:p w14:paraId="155DD6BA" w14:textId="77777777" w:rsidR="007B0C47" w:rsidRDefault="007B0C47" w:rsidP="007B0C47">
            <w:pPr>
              <w:spacing w:after="0" w:line="240" w:lineRule="auto"/>
            </w:pPr>
          </w:p>
        </w:tc>
        <w:tc>
          <w:tcPr>
            <w:tcW w:w="1594" w:type="dxa"/>
            <w:gridSpan w:val="4"/>
          </w:tcPr>
          <w:p w14:paraId="1ECB0813"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6E017D97"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4C0347AE" w14:textId="4A3C0F01" w:rsidR="007B0C47" w:rsidRDefault="007B0C47" w:rsidP="007B0C47">
            <w:pPr>
              <w:spacing w:after="0" w:line="240" w:lineRule="auto"/>
              <w:jc w:val="center"/>
            </w:pPr>
            <w:r>
              <w:t>2x50</w:t>
            </w:r>
          </w:p>
        </w:tc>
        <w:tc>
          <w:tcPr>
            <w:tcW w:w="1985" w:type="dxa"/>
            <w:gridSpan w:val="2"/>
          </w:tcPr>
          <w:p w14:paraId="34E1BB33" w14:textId="2A1CCB97" w:rsidR="007B0C47" w:rsidRDefault="007B0C47" w:rsidP="007B0C47">
            <w:pPr>
              <w:pStyle w:val="ListParagraph"/>
              <w:numPr>
                <w:ilvl w:val="0"/>
                <w:numId w:val="8"/>
              </w:numPr>
              <w:spacing w:before="100" w:beforeAutospacing="1" w:after="100" w:afterAutospacing="1" w:line="256" w:lineRule="auto"/>
              <w:ind w:left="170" w:hanging="218"/>
            </w:pPr>
            <w:r>
              <w:t>Map Reduce</w:t>
            </w:r>
          </w:p>
        </w:tc>
        <w:tc>
          <w:tcPr>
            <w:tcW w:w="1233" w:type="dxa"/>
            <w:vAlign w:val="center"/>
          </w:tcPr>
          <w:p w14:paraId="52D756F6" w14:textId="6A00FE0D" w:rsidR="007B0C47" w:rsidRDefault="006F4A4E" w:rsidP="006F4A4E">
            <w:pPr>
              <w:spacing w:after="0" w:line="240" w:lineRule="auto"/>
              <w:jc w:val="center"/>
            </w:pPr>
            <w:r>
              <w:t>10%</w:t>
            </w:r>
          </w:p>
        </w:tc>
      </w:tr>
      <w:tr w:rsidR="007B0C47" w14:paraId="5010B96D" w14:textId="77777777" w:rsidTr="006F4A4E">
        <w:trPr>
          <w:gridAfter w:val="1"/>
          <w:wAfter w:w="26" w:type="dxa"/>
        </w:trPr>
        <w:tc>
          <w:tcPr>
            <w:tcW w:w="985" w:type="dxa"/>
          </w:tcPr>
          <w:p w14:paraId="0F9C2460" w14:textId="47CA19C3" w:rsidR="007B0C47" w:rsidRDefault="007B0C47" w:rsidP="007B0C47">
            <w:pPr>
              <w:spacing w:after="0" w:line="240" w:lineRule="auto"/>
              <w:jc w:val="center"/>
            </w:pPr>
            <w:r>
              <w:t>13</w:t>
            </w:r>
          </w:p>
        </w:tc>
        <w:tc>
          <w:tcPr>
            <w:tcW w:w="2835" w:type="dxa"/>
            <w:gridSpan w:val="3"/>
          </w:tcPr>
          <w:p w14:paraId="742C21CE" w14:textId="389BC73D" w:rsidR="007B0C47" w:rsidRDefault="007B0C47" w:rsidP="007B0C47">
            <w:pPr>
              <w:spacing w:after="0" w:line="240" w:lineRule="auto"/>
            </w:pPr>
            <w:r>
              <w:t>Mahasiswa mampu mendemonstrasikan azure</w:t>
            </w:r>
          </w:p>
        </w:tc>
        <w:tc>
          <w:tcPr>
            <w:tcW w:w="2268" w:type="dxa"/>
            <w:gridSpan w:val="2"/>
          </w:tcPr>
          <w:p w14:paraId="5C19DF1C" w14:textId="505669F4" w:rsidR="007B0C47" w:rsidRDefault="007B0C47" w:rsidP="007B0C47">
            <w:pPr>
              <w:spacing w:after="0" w:line="240" w:lineRule="auto"/>
            </w:pPr>
            <w:r>
              <w:t>Demo Azure</w:t>
            </w:r>
          </w:p>
        </w:tc>
        <w:tc>
          <w:tcPr>
            <w:tcW w:w="1845" w:type="dxa"/>
            <w:gridSpan w:val="2"/>
          </w:tcPr>
          <w:p w14:paraId="33564911" w14:textId="77777777" w:rsidR="007B0C47" w:rsidRDefault="007B0C47" w:rsidP="007B0C47">
            <w:pPr>
              <w:rPr>
                <w:sz w:val="24"/>
                <w:szCs w:val="24"/>
                <w:lang w:val="en-ID"/>
              </w:rPr>
            </w:pPr>
            <w:r>
              <w:rPr>
                <w:b/>
                <w:bCs/>
              </w:rPr>
              <w:t xml:space="preserve">Kriteria : </w:t>
            </w:r>
            <w:r>
              <w:t>Rubrik skala persepsi</w:t>
            </w:r>
          </w:p>
          <w:p w14:paraId="103DCE9F" w14:textId="77777777" w:rsidR="007B0C47" w:rsidRDefault="007B0C47" w:rsidP="007B0C47">
            <w:pPr>
              <w:rPr>
                <w:b/>
                <w:bCs/>
              </w:rPr>
            </w:pPr>
            <w:r>
              <w:rPr>
                <w:b/>
                <w:bCs/>
              </w:rPr>
              <w:t xml:space="preserve"> </w:t>
            </w:r>
          </w:p>
          <w:p w14:paraId="2E2C5B24" w14:textId="77777777" w:rsidR="007B0C47" w:rsidRDefault="007B0C47" w:rsidP="007B0C47">
            <w:pPr>
              <w:rPr>
                <w:b/>
                <w:bCs/>
              </w:rPr>
            </w:pPr>
            <w:r>
              <w:rPr>
                <w:b/>
                <w:bCs/>
              </w:rPr>
              <w:t>Bentuk Test :</w:t>
            </w:r>
          </w:p>
          <w:p w14:paraId="76B14273" w14:textId="77777777" w:rsidR="007B0C47" w:rsidRDefault="007B0C47" w:rsidP="007B0C47">
            <w:r>
              <w:t>-Resume</w:t>
            </w:r>
          </w:p>
          <w:p w14:paraId="3ED0F030" w14:textId="25E64E0C" w:rsidR="007B0C47" w:rsidRDefault="007B0C47" w:rsidP="007B0C47">
            <w:r>
              <w:t>-Presentasi</w:t>
            </w:r>
          </w:p>
          <w:p w14:paraId="67911800" w14:textId="77777777" w:rsidR="007B0C47" w:rsidRDefault="007B0C47" w:rsidP="007B0C47">
            <w:pPr>
              <w:spacing w:after="0" w:line="240" w:lineRule="auto"/>
            </w:pPr>
          </w:p>
        </w:tc>
        <w:tc>
          <w:tcPr>
            <w:tcW w:w="1594" w:type="dxa"/>
            <w:gridSpan w:val="4"/>
          </w:tcPr>
          <w:p w14:paraId="345B21BB"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2729C0C1"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5EDFFC7B" w14:textId="76963D73" w:rsidR="007B0C47" w:rsidRDefault="007B0C47" w:rsidP="007B0C47">
            <w:pPr>
              <w:pStyle w:val="ListParagraph"/>
              <w:numPr>
                <w:ilvl w:val="0"/>
                <w:numId w:val="8"/>
              </w:numPr>
              <w:spacing w:before="100" w:beforeAutospacing="1" w:after="100" w:afterAutospacing="1" w:line="256" w:lineRule="auto"/>
              <w:ind w:left="170" w:hanging="218"/>
            </w:pPr>
            <w:r>
              <w:t>Presentasi</w:t>
            </w:r>
          </w:p>
          <w:p w14:paraId="4452A83E" w14:textId="07D4657A" w:rsidR="007B0C47" w:rsidRDefault="007B0C47" w:rsidP="007B0C47">
            <w:pPr>
              <w:spacing w:after="0" w:line="240" w:lineRule="auto"/>
              <w:jc w:val="center"/>
            </w:pPr>
            <w:r>
              <w:t>2x50</w:t>
            </w:r>
          </w:p>
        </w:tc>
        <w:tc>
          <w:tcPr>
            <w:tcW w:w="1985" w:type="dxa"/>
            <w:gridSpan w:val="2"/>
          </w:tcPr>
          <w:p w14:paraId="320D301C" w14:textId="597E8475" w:rsidR="007B0C47" w:rsidRDefault="007B0C47" w:rsidP="007B0C47">
            <w:pPr>
              <w:pStyle w:val="ListParagraph"/>
              <w:numPr>
                <w:ilvl w:val="0"/>
                <w:numId w:val="8"/>
              </w:numPr>
              <w:spacing w:before="100" w:beforeAutospacing="1" w:after="100" w:afterAutospacing="1" w:line="256" w:lineRule="auto"/>
              <w:ind w:left="170" w:hanging="218"/>
            </w:pPr>
            <w:r>
              <w:t>Demo Azure</w:t>
            </w:r>
          </w:p>
        </w:tc>
        <w:tc>
          <w:tcPr>
            <w:tcW w:w="1233" w:type="dxa"/>
            <w:vAlign w:val="center"/>
          </w:tcPr>
          <w:p w14:paraId="3EFB76FE" w14:textId="558952DF" w:rsidR="007B0C47" w:rsidRDefault="006F4A4E" w:rsidP="006F4A4E">
            <w:pPr>
              <w:spacing w:after="0" w:line="240" w:lineRule="auto"/>
              <w:jc w:val="center"/>
            </w:pPr>
            <w:r>
              <w:t>10%</w:t>
            </w:r>
          </w:p>
        </w:tc>
      </w:tr>
      <w:tr w:rsidR="007B0C47" w14:paraId="3BF2FA38" w14:textId="77777777" w:rsidTr="006F4A4E">
        <w:trPr>
          <w:gridAfter w:val="1"/>
          <w:wAfter w:w="26" w:type="dxa"/>
        </w:trPr>
        <w:tc>
          <w:tcPr>
            <w:tcW w:w="985" w:type="dxa"/>
          </w:tcPr>
          <w:p w14:paraId="2CA66B8E" w14:textId="707A98AD" w:rsidR="007B0C47" w:rsidRDefault="007B0C47" w:rsidP="007B0C47">
            <w:pPr>
              <w:spacing w:after="0" w:line="240" w:lineRule="auto"/>
              <w:jc w:val="center"/>
            </w:pPr>
            <w:r>
              <w:t>14</w:t>
            </w:r>
          </w:p>
        </w:tc>
        <w:tc>
          <w:tcPr>
            <w:tcW w:w="2835" w:type="dxa"/>
            <w:gridSpan w:val="3"/>
          </w:tcPr>
          <w:p w14:paraId="07790214" w14:textId="49FA8FF1" w:rsidR="007B0C47" w:rsidRDefault="007B0C47" w:rsidP="007B0C47">
            <w:pPr>
              <w:spacing w:after="0" w:line="240" w:lineRule="auto"/>
            </w:pPr>
            <w:r>
              <w:t>Mahasiswa mampu mendemonstrasikan azure</w:t>
            </w:r>
          </w:p>
        </w:tc>
        <w:tc>
          <w:tcPr>
            <w:tcW w:w="2268" w:type="dxa"/>
            <w:gridSpan w:val="2"/>
          </w:tcPr>
          <w:p w14:paraId="4851646D" w14:textId="06E79315" w:rsidR="007B0C47" w:rsidRDefault="007B0C47" w:rsidP="007B0C47">
            <w:pPr>
              <w:spacing w:after="0" w:line="240" w:lineRule="auto"/>
            </w:pPr>
            <w:r>
              <w:t>Demo Azure</w:t>
            </w:r>
          </w:p>
        </w:tc>
        <w:tc>
          <w:tcPr>
            <w:tcW w:w="1845" w:type="dxa"/>
            <w:gridSpan w:val="2"/>
          </w:tcPr>
          <w:p w14:paraId="2BC2ED3B" w14:textId="77777777" w:rsidR="007B0C47" w:rsidRDefault="007B0C47" w:rsidP="007B0C47">
            <w:pPr>
              <w:rPr>
                <w:sz w:val="24"/>
                <w:szCs w:val="24"/>
                <w:lang w:val="en-ID"/>
              </w:rPr>
            </w:pPr>
            <w:r>
              <w:rPr>
                <w:b/>
                <w:bCs/>
              </w:rPr>
              <w:t xml:space="preserve">Kriteria : </w:t>
            </w:r>
            <w:r>
              <w:t>Rubrik skala persepsi</w:t>
            </w:r>
          </w:p>
          <w:p w14:paraId="7013C8B2" w14:textId="77777777" w:rsidR="007B0C47" w:rsidRDefault="007B0C47" w:rsidP="007B0C47">
            <w:pPr>
              <w:rPr>
                <w:b/>
                <w:bCs/>
              </w:rPr>
            </w:pPr>
            <w:r>
              <w:rPr>
                <w:b/>
                <w:bCs/>
              </w:rPr>
              <w:t xml:space="preserve"> </w:t>
            </w:r>
          </w:p>
          <w:p w14:paraId="420753D1" w14:textId="77777777" w:rsidR="007B0C47" w:rsidRDefault="007B0C47" w:rsidP="007B0C47">
            <w:pPr>
              <w:rPr>
                <w:b/>
                <w:bCs/>
              </w:rPr>
            </w:pPr>
            <w:r>
              <w:rPr>
                <w:b/>
                <w:bCs/>
              </w:rPr>
              <w:t>Bentuk Test :</w:t>
            </w:r>
          </w:p>
          <w:p w14:paraId="2E275C35" w14:textId="77777777" w:rsidR="007B0C47" w:rsidRDefault="007B0C47" w:rsidP="007B0C47">
            <w:r>
              <w:t>-Resume</w:t>
            </w:r>
          </w:p>
          <w:p w14:paraId="37092A95" w14:textId="77777777" w:rsidR="007B0C47" w:rsidRDefault="007B0C47" w:rsidP="007B0C47">
            <w:r>
              <w:t>-Presentasi</w:t>
            </w:r>
          </w:p>
          <w:p w14:paraId="7586750C" w14:textId="77777777" w:rsidR="007B0C47" w:rsidRDefault="007B0C47" w:rsidP="007B0C47">
            <w:pPr>
              <w:spacing w:after="0" w:line="240" w:lineRule="auto"/>
            </w:pPr>
          </w:p>
        </w:tc>
        <w:tc>
          <w:tcPr>
            <w:tcW w:w="1594" w:type="dxa"/>
            <w:gridSpan w:val="4"/>
          </w:tcPr>
          <w:p w14:paraId="2EAF8E6A"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lastRenderedPageBreak/>
              <w:t xml:space="preserve">Ceramah </w:t>
            </w:r>
          </w:p>
          <w:p w14:paraId="1FF744F0"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6C1C74A7" w14:textId="77777777" w:rsidR="007B0C47" w:rsidRDefault="007B0C47" w:rsidP="007B0C47">
            <w:pPr>
              <w:pStyle w:val="ListParagraph"/>
              <w:numPr>
                <w:ilvl w:val="0"/>
                <w:numId w:val="8"/>
              </w:numPr>
              <w:spacing w:before="100" w:beforeAutospacing="1" w:after="100" w:afterAutospacing="1" w:line="256" w:lineRule="auto"/>
              <w:ind w:left="170" w:hanging="218"/>
            </w:pPr>
            <w:r>
              <w:t>Presentasi</w:t>
            </w:r>
          </w:p>
          <w:p w14:paraId="42454A31" w14:textId="1AB41B7A" w:rsidR="007B0C47" w:rsidRDefault="007B0C47" w:rsidP="007B0C47">
            <w:pPr>
              <w:spacing w:after="0" w:line="240" w:lineRule="auto"/>
              <w:jc w:val="center"/>
            </w:pPr>
            <w:r>
              <w:t>2x50</w:t>
            </w:r>
          </w:p>
        </w:tc>
        <w:tc>
          <w:tcPr>
            <w:tcW w:w="1985" w:type="dxa"/>
            <w:gridSpan w:val="2"/>
          </w:tcPr>
          <w:p w14:paraId="773C04F3" w14:textId="7A88562A" w:rsidR="007B0C47" w:rsidRDefault="007B0C47" w:rsidP="007B0C47">
            <w:pPr>
              <w:pStyle w:val="ListParagraph"/>
              <w:numPr>
                <w:ilvl w:val="0"/>
                <w:numId w:val="8"/>
              </w:numPr>
              <w:spacing w:before="100" w:beforeAutospacing="1" w:after="100" w:afterAutospacing="1" w:line="256" w:lineRule="auto"/>
              <w:ind w:left="170" w:hanging="218"/>
            </w:pPr>
            <w:r>
              <w:t>Demo Azure 2</w:t>
            </w:r>
          </w:p>
        </w:tc>
        <w:tc>
          <w:tcPr>
            <w:tcW w:w="1233" w:type="dxa"/>
            <w:vAlign w:val="center"/>
          </w:tcPr>
          <w:p w14:paraId="5496E599" w14:textId="6FFBFF2E" w:rsidR="007B0C47" w:rsidRDefault="006F4A4E" w:rsidP="006F4A4E">
            <w:pPr>
              <w:spacing w:after="0" w:line="240" w:lineRule="auto"/>
              <w:jc w:val="center"/>
            </w:pPr>
            <w:r>
              <w:t>10%</w:t>
            </w:r>
          </w:p>
        </w:tc>
      </w:tr>
      <w:tr w:rsidR="007B0C47" w14:paraId="261BEE67" w14:textId="77777777" w:rsidTr="006F4A4E">
        <w:trPr>
          <w:gridAfter w:val="1"/>
          <w:wAfter w:w="26" w:type="dxa"/>
        </w:trPr>
        <w:tc>
          <w:tcPr>
            <w:tcW w:w="985" w:type="dxa"/>
          </w:tcPr>
          <w:p w14:paraId="737615CD" w14:textId="75C9A448" w:rsidR="007B0C47" w:rsidRDefault="007B0C47" w:rsidP="007B0C47">
            <w:pPr>
              <w:spacing w:after="0" w:line="240" w:lineRule="auto"/>
              <w:jc w:val="center"/>
            </w:pPr>
            <w:r>
              <w:t>15</w:t>
            </w:r>
          </w:p>
        </w:tc>
        <w:tc>
          <w:tcPr>
            <w:tcW w:w="2835" w:type="dxa"/>
            <w:gridSpan w:val="3"/>
          </w:tcPr>
          <w:p w14:paraId="142F430D" w14:textId="30243755" w:rsidR="007B0C47" w:rsidRDefault="007B0C47" w:rsidP="007B0C47">
            <w:pPr>
              <w:spacing w:after="0" w:line="240" w:lineRule="auto"/>
            </w:pPr>
            <w:r>
              <w:t>Mahasiswa mampu menjelaskan Resource Management pada Cloud Computing</w:t>
            </w:r>
          </w:p>
        </w:tc>
        <w:tc>
          <w:tcPr>
            <w:tcW w:w="2268" w:type="dxa"/>
            <w:gridSpan w:val="2"/>
          </w:tcPr>
          <w:p w14:paraId="742BFAA6" w14:textId="420DBE9A" w:rsidR="007B0C47" w:rsidRDefault="007B0C47" w:rsidP="007B0C47">
            <w:pPr>
              <w:spacing w:after="0" w:line="240" w:lineRule="auto"/>
            </w:pPr>
            <w:r>
              <w:t>Ketepatan jawaban tentang ekonomi digital</w:t>
            </w:r>
          </w:p>
        </w:tc>
        <w:tc>
          <w:tcPr>
            <w:tcW w:w="1845" w:type="dxa"/>
            <w:gridSpan w:val="2"/>
          </w:tcPr>
          <w:p w14:paraId="5E012871" w14:textId="77777777" w:rsidR="007B0C47" w:rsidRDefault="007B0C47" w:rsidP="007B0C47">
            <w:pPr>
              <w:rPr>
                <w:sz w:val="24"/>
                <w:szCs w:val="24"/>
                <w:lang w:val="en-ID"/>
              </w:rPr>
            </w:pPr>
            <w:r>
              <w:rPr>
                <w:b/>
                <w:bCs/>
              </w:rPr>
              <w:t xml:space="preserve">Kriteria : </w:t>
            </w:r>
            <w:r>
              <w:t>Rubrik skala persepsi</w:t>
            </w:r>
          </w:p>
          <w:p w14:paraId="6D796E09" w14:textId="77777777" w:rsidR="007B0C47" w:rsidRDefault="007B0C47" w:rsidP="007B0C47">
            <w:pPr>
              <w:rPr>
                <w:b/>
                <w:bCs/>
              </w:rPr>
            </w:pPr>
            <w:r>
              <w:rPr>
                <w:b/>
                <w:bCs/>
              </w:rPr>
              <w:t xml:space="preserve"> </w:t>
            </w:r>
          </w:p>
          <w:p w14:paraId="667F3A31" w14:textId="77777777" w:rsidR="007B0C47" w:rsidRDefault="007B0C47" w:rsidP="007B0C47">
            <w:pPr>
              <w:rPr>
                <w:b/>
                <w:bCs/>
              </w:rPr>
            </w:pPr>
            <w:r>
              <w:rPr>
                <w:b/>
                <w:bCs/>
              </w:rPr>
              <w:t>Bentuk Test :</w:t>
            </w:r>
          </w:p>
          <w:p w14:paraId="39E84B6F" w14:textId="77777777" w:rsidR="007B0C47" w:rsidRDefault="007B0C47" w:rsidP="007B0C47">
            <w:r>
              <w:t>-Resume</w:t>
            </w:r>
          </w:p>
          <w:p w14:paraId="563BA398" w14:textId="77777777" w:rsidR="007B0C47" w:rsidRDefault="007B0C47" w:rsidP="007B0C47">
            <w:pPr>
              <w:spacing w:after="0" w:line="240" w:lineRule="auto"/>
            </w:pPr>
          </w:p>
        </w:tc>
        <w:tc>
          <w:tcPr>
            <w:tcW w:w="1594" w:type="dxa"/>
            <w:gridSpan w:val="4"/>
          </w:tcPr>
          <w:p w14:paraId="26639987" w14:textId="77777777" w:rsidR="007B0C47" w:rsidRDefault="007B0C47" w:rsidP="007B0C47">
            <w:pPr>
              <w:pStyle w:val="ListParagraph"/>
              <w:numPr>
                <w:ilvl w:val="0"/>
                <w:numId w:val="8"/>
              </w:numPr>
              <w:spacing w:before="100" w:beforeAutospacing="1" w:after="100" w:afterAutospacing="1" w:line="256" w:lineRule="auto"/>
              <w:ind w:left="170" w:hanging="218"/>
              <w:rPr>
                <w:sz w:val="24"/>
                <w:szCs w:val="24"/>
                <w:lang w:val="en-ID"/>
              </w:rPr>
            </w:pPr>
            <w:r>
              <w:t xml:space="preserve">Ceramah </w:t>
            </w:r>
          </w:p>
          <w:p w14:paraId="56058E4F" w14:textId="77777777" w:rsidR="007B0C47" w:rsidRDefault="007B0C47" w:rsidP="007B0C47">
            <w:pPr>
              <w:pStyle w:val="ListParagraph"/>
              <w:numPr>
                <w:ilvl w:val="0"/>
                <w:numId w:val="8"/>
              </w:numPr>
              <w:spacing w:before="100" w:beforeAutospacing="1" w:after="100" w:afterAutospacing="1" w:line="256" w:lineRule="auto"/>
              <w:ind w:left="170" w:hanging="218"/>
            </w:pPr>
            <w:r>
              <w:t>Diskusi</w:t>
            </w:r>
          </w:p>
          <w:p w14:paraId="48FFF0A2" w14:textId="3318918E" w:rsidR="007B0C47" w:rsidRDefault="007B0C47" w:rsidP="007B0C47">
            <w:pPr>
              <w:spacing w:after="0" w:line="240" w:lineRule="auto"/>
              <w:jc w:val="center"/>
            </w:pPr>
            <w:r>
              <w:t>2x50</w:t>
            </w:r>
          </w:p>
        </w:tc>
        <w:tc>
          <w:tcPr>
            <w:tcW w:w="1985" w:type="dxa"/>
            <w:gridSpan w:val="2"/>
          </w:tcPr>
          <w:p w14:paraId="1DBF5EB4" w14:textId="491179BB" w:rsidR="007B0C47" w:rsidRDefault="007B0C47" w:rsidP="007B0C47">
            <w:pPr>
              <w:pStyle w:val="ListParagraph"/>
              <w:numPr>
                <w:ilvl w:val="0"/>
                <w:numId w:val="8"/>
              </w:numPr>
              <w:spacing w:before="100" w:beforeAutospacing="1" w:after="100" w:afterAutospacing="1" w:line="256" w:lineRule="auto"/>
              <w:ind w:left="170" w:hanging="218"/>
            </w:pPr>
            <w:r>
              <w:t>Resource Management</w:t>
            </w:r>
          </w:p>
        </w:tc>
        <w:tc>
          <w:tcPr>
            <w:tcW w:w="1233" w:type="dxa"/>
            <w:vAlign w:val="center"/>
          </w:tcPr>
          <w:p w14:paraId="51A0EFCA" w14:textId="5A06CC85" w:rsidR="007B0C47" w:rsidRDefault="006F4A4E" w:rsidP="006F4A4E">
            <w:pPr>
              <w:spacing w:after="0" w:line="240" w:lineRule="auto"/>
              <w:jc w:val="center"/>
            </w:pPr>
            <w:r>
              <w:t>10%</w:t>
            </w:r>
          </w:p>
        </w:tc>
      </w:tr>
      <w:tr w:rsidR="007B0C47" w14:paraId="12BC8460" w14:textId="77777777">
        <w:tc>
          <w:tcPr>
            <w:tcW w:w="985" w:type="dxa"/>
            <w:shd w:val="clear" w:color="auto" w:fill="F2F2F2"/>
          </w:tcPr>
          <w:p w14:paraId="1895ACFA" w14:textId="77777777" w:rsidR="007B0C47" w:rsidRDefault="007B0C47" w:rsidP="007B0C47">
            <w:pPr>
              <w:spacing w:after="0" w:line="240" w:lineRule="auto"/>
              <w:jc w:val="center"/>
            </w:pPr>
            <w:r>
              <w:t>16</w:t>
            </w:r>
          </w:p>
        </w:tc>
        <w:tc>
          <w:tcPr>
            <w:tcW w:w="11786" w:type="dxa"/>
            <w:gridSpan w:val="15"/>
            <w:shd w:val="clear" w:color="auto" w:fill="F2F2F2"/>
          </w:tcPr>
          <w:p w14:paraId="4119B834" w14:textId="77777777" w:rsidR="007B0C47" w:rsidRDefault="007B0C47" w:rsidP="007B0C47">
            <w:pPr>
              <w:spacing w:after="0" w:line="240" w:lineRule="auto"/>
              <w:jc w:val="center"/>
            </w:pPr>
            <w:r>
              <w:t>Ujian Akhir Semester</w:t>
            </w:r>
          </w:p>
        </w:tc>
      </w:tr>
    </w:tbl>
    <w:p w14:paraId="652F166A" w14:textId="77777777" w:rsidR="00CC0CC9" w:rsidRDefault="00CC0CC9"/>
    <w:p w14:paraId="5BD65D98" w14:textId="77777777" w:rsidR="00696C3A" w:rsidRDefault="00696C3A" w:rsidP="00696C3A">
      <w:pPr>
        <w:pStyle w:val="ListParagraph"/>
        <w:numPr>
          <w:ilvl w:val="0"/>
          <w:numId w:val="9"/>
        </w:numPr>
        <w:spacing w:line="256" w:lineRule="auto"/>
        <w:ind w:left="425" w:hanging="425"/>
        <w:jc w:val="both"/>
        <w:rPr>
          <w:rFonts w:ascii="Arial" w:hAnsi="Arial" w:cs="Arial"/>
          <w:b/>
          <w:bCs/>
          <w:sz w:val="20"/>
          <w:szCs w:val="20"/>
        </w:rPr>
      </w:pPr>
      <w:r>
        <w:rPr>
          <w:rFonts w:ascii="Arial" w:hAnsi="Arial" w:cs="Arial"/>
          <w:b/>
          <w:bCs/>
          <w:sz w:val="20"/>
          <w:szCs w:val="20"/>
        </w:rPr>
        <w:t>Evaluasi Mata Kuliah</w:t>
      </w:r>
    </w:p>
    <w:tbl>
      <w:tblPr>
        <w:tblStyle w:val="TableGrid"/>
        <w:tblW w:w="8079" w:type="dxa"/>
        <w:tblInd w:w="421" w:type="dxa"/>
        <w:tblLook w:val="04A0" w:firstRow="1" w:lastRow="0" w:firstColumn="1" w:lastColumn="0" w:noHBand="0" w:noVBand="1"/>
      </w:tblPr>
      <w:tblGrid>
        <w:gridCol w:w="3402"/>
        <w:gridCol w:w="2835"/>
        <w:gridCol w:w="1842"/>
      </w:tblGrid>
      <w:tr w:rsidR="00696C3A" w14:paraId="4475C059" w14:textId="77777777" w:rsidTr="005972D7">
        <w:trPr>
          <w:trHeight w:val="340"/>
        </w:trPr>
        <w:tc>
          <w:tcPr>
            <w:tcW w:w="623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49D17E23" w14:textId="77777777" w:rsidR="00696C3A" w:rsidRDefault="00696C3A" w:rsidP="005972D7">
            <w:pPr>
              <w:jc w:val="center"/>
              <w:rPr>
                <w:rFonts w:ascii="Arial" w:hAnsi="Arial" w:cs="Arial"/>
                <w:b/>
                <w:bCs/>
                <w:sz w:val="20"/>
                <w:szCs w:val="20"/>
              </w:rPr>
            </w:pPr>
            <w:r>
              <w:rPr>
                <w:rFonts w:ascii="Arial" w:hAnsi="Arial" w:cs="Arial"/>
                <w:b/>
                <w:bCs/>
                <w:sz w:val="20"/>
                <w:szCs w:val="20"/>
              </w:rPr>
              <w:t>Basis Evaluasi</w:t>
            </w:r>
          </w:p>
        </w:tc>
        <w:tc>
          <w:tcPr>
            <w:tcW w:w="1842"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4E0F077" w14:textId="77777777" w:rsidR="00696C3A" w:rsidRDefault="00696C3A" w:rsidP="005972D7">
            <w:pPr>
              <w:jc w:val="center"/>
              <w:rPr>
                <w:rFonts w:ascii="Arial" w:hAnsi="Arial" w:cs="Arial"/>
                <w:b/>
                <w:bCs/>
                <w:sz w:val="20"/>
                <w:szCs w:val="20"/>
              </w:rPr>
            </w:pPr>
            <w:r>
              <w:rPr>
                <w:rFonts w:ascii="Arial" w:hAnsi="Arial" w:cs="Arial"/>
                <w:b/>
                <w:bCs/>
                <w:sz w:val="20"/>
                <w:szCs w:val="20"/>
              </w:rPr>
              <w:t>Peniaian</w:t>
            </w:r>
          </w:p>
        </w:tc>
      </w:tr>
      <w:tr w:rsidR="00696C3A" w14:paraId="6EF99CF9" w14:textId="77777777" w:rsidTr="005972D7">
        <w:trPr>
          <w:trHeight w:val="283"/>
        </w:trPr>
        <w:tc>
          <w:tcPr>
            <w:tcW w:w="3402" w:type="dxa"/>
            <w:vMerge w:val="restart"/>
            <w:tcBorders>
              <w:top w:val="single" w:sz="4" w:space="0" w:color="auto"/>
              <w:left w:val="single" w:sz="4" w:space="0" w:color="auto"/>
              <w:right w:val="single" w:sz="4" w:space="0" w:color="auto"/>
            </w:tcBorders>
            <w:vAlign w:val="center"/>
          </w:tcPr>
          <w:p w14:paraId="7460FC3B" w14:textId="77777777" w:rsidR="00696C3A" w:rsidRDefault="00696C3A" w:rsidP="005972D7">
            <w:pPr>
              <w:rPr>
                <w:rFonts w:ascii="Arial" w:hAnsi="Arial" w:cs="Arial"/>
                <w:b/>
                <w:bCs/>
                <w:sz w:val="20"/>
                <w:szCs w:val="20"/>
              </w:rPr>
            </w:pPr>
            <w:r>
              <w:rPr>
                <w:rFonts w:ascii="Arial" w:hAnsi="Arial" w:cs="Arial"/>
                <w:b/>
                <w:bCs/>
                <w:sz w:val="20"/>
                <w:szCs w:val="20"/>
              </w:rPr>
              <w:t>Kognitif atau Pengetahuan</w:t>
            </w:r>
          </w:p>
        </w:tc>
        <w:tc>
          <w:tcPr>
            <w:tcW w:w="2835" w:type="dxa"/>
            <w:tcBorders>
              <w:top w:val="single" w:sz="4" w:space="0" w:color="auto"/>
              <w:left w:val="single" w:sz="4" w:space="0" w:color="auto"/>
              <w:bottom w:val="single" w:sz="4" w:space="0" w:color="auto"/>
              <w:right w:val="single" w:sz="4" w:space="0" w:color="auto"/>
            </w:tcBorders>
            <w:vAlign w:val="center"/>
          </w:tcPr>
          <w:p w14:paraId="47B964D6" w14:textId="77777777" w:rsidR="00696C3A" w:rsidRDefault="00696C3A" w:rsidP="005972D7">
            <w:pPr>
              <w:rPr>
                <w:rFonts w:ascii="Arial" w:hAnsi="Arial" w:cs="Arial"/>
                <w:sz w:val="20"/>
                <w:szCs w:val="20"/>
              </w:rPr>
            </w:pPr>
            <w:r>
              <w:rPr>
                <w:rFonts w:ascii="Arial" w:hAnsi="Arial" w:cs="Arial"/>
                <w:sz w:val="20"/>
                <w:szCs w:val="20"/>
              </w:rPr>
              <w:t>Praktikum</w:t>
            </w:r>
          </w:p>
        </w:tc>
        <w:tc>
          <w:tcPr>
            <w:tcW w:w="1842" w:type="dxa"/>
            <w:tcBorders>
              <w:top w:val="single" w:sz="4" w:space="0" w:color="auto"/>
              <w:left w:val="single" w:sz="4" w:space="0" w:color="auto"/>
              <w:bottom w:val="single" w:sz="4" w:space="0" w:color="auto"/>
              <w:right w:val="single" w:sz="4" w:space="0" w:color="auto"/>
            </w:tcBorders>
            <w:vAlign w:val="center"/>
          </w:tcPr>
          <w:p w14:paraId="2E5E33E5" w14:textId="77777777" w:rsidR="00696C3A" w:rsidRDefault="00696C3A" w:rsidP="005972D7">
            <w:pPr>
              <w:jc w:val="center"/>
              <w:rPr>
                <w:rFonts w:ascii="Arial" w:hAnsi="Arial" w:cs="Arial"/>
                <w:sz w:val="20"/>
                <w:szCs w:val="20"/>
              </w:rPr>
            </w:pPr>
            <w:r>
              <w:rPr>
                <w:rFonts w:ascii="Arial" w:hAnsi="Arial" w:cs="Arial"/>
                <w:sz w:val="20"/>
                <w:szCs w:val="20"/>
              </w:rPr>
              <w:t>15%</w:t>
            </w:r>
          </w:p>
        </w:tc>
      </w:tr>
      <w:tr w:rsidR="00696C3A" w14:paraId="5D8CC24D" w14:textId="77777777" w:rsidTr="005972D7">
        <w:trPr>
          <w:trHeight w:val="283"/>
        </w:trPr>
        <w:tc>
          <w:tcPr>
            <w:tcW w:w="3402" w:type="dxa"/>
            <w:vMerge/>
            <w:tcBorders>
              <w:left w:val="single" w:sz="4" w:space="0" w:color="auto"/>
              <w:right w:val="single" w:sz="4" w:space="0" w:color="auto"/>
            </w:tcBorders>
            <w:vAlign w:val="center"/>
            <w:hideMark/>
          </w:tcPr>
          <w:p w14:paraId="7907F2EA" w14:textId="77777777" w:rsidR="00696C3A" w:rsidRDefault="00696C3A" w:rsidP="005972D7">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40FF01F4" w14:textId="77777777" w:rsidR="00696C3A" w:rsidRDefault="00696C3A" w:rsidP="005972D7">
            <w:pPr>
              <w:rPr>
                <w:rFonts w:ascii="Arial" w:hAnsi="Arial" w:cs="Arial"/>
                <w:sz w:val="20"/>
                <w:szCs w:val="20"/>
              </w:rPr>
            </w:pPr>
            <w:r>
              <w:rPr>
                <w:rFonts w:ascii="Arial" w:hAnsi="Arial" w:cs="Arial"/>
                <w:sz w:val="20"/>
                <w:szCs w:val="20"/>
              </w:rPr>
              <w:t>Tugas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1FACCBA" w14:textId="77777777" w:rsidR="00696C3A" w:rsidRDefault="00696C3A" w:rsidP="005972D7">
            <w:pPr>
              <w:jc w:val="center"/>
              <w:rPr>
                <w:rFonts w:ascii="Arial" w:hAnsi="Arial" w:cs="Arial"/>
                <w:sz w:val="20"/>
                <w:szCs w:val="20"/>
              </w:rPr>
            </w:pPr>
            <w:r>
              <w:rPr>
                <w:rFonts w:ascii="Arial" w:hAnsi="Arial" w:cs="Arial"/>
                <w:sz w:val="20"/>
                <w:szCs w:val="20"/>
              </w:rPr>
              <w:t>15%</w:t>
            </w:r>
          </w:p>
        </w:tc>
      </w:tr>
      <w:tr w:rsidR="00696C3A" w14:paraId="499B0111" w14:textId="77777777" w:rsidTr="005972D7">
        <w:trPr>
          <w:trHeight w:val="283"/>
        </w:trPr>
        <w:tc>
          <w:tcPr>
            <w:tcW w:w="3402" w:type="dxa"/>
            <w:vMerge/>
            <w:tcBorders>
              <w:left w:val="single" w:sz="4" w:space="0" w:color="auto"/>
              <w:right w:val="single" w:sz="4" w:space="0" w:color="auto"/>
            </w:tcBorders>
            <w:vAlign w:val="center"/>
            <w:hideMark/>
          </w:tcPr>
          <w:p w14:paraId="7C06EFCB" w14:textId="77777777" w:rsidR="00696C3A" w:rsidRDefault="00696C3A" w:rsidP="005972D7">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12A2733" w14:textId="77777777" w:rsidR="00696C3A" w:rsidRDefault="00696C3A" w:rsidP="005972D7">
            <w:pPr>
              <w:rPr>
                <w:rFonts w:ascii="Arial" w:hAnsi="Arial" w:cs="Arial"/>
                <w:sz w:val="20"/>
                <w:szCs w:val="20"/>
              </w:rPr>
            </w:pPr>
            <w:r>
              <w:rPr>
                <w:rFonts w:ascii="Arial" w:hAnsi="Arial" w:cs="Arial"/>
                <w:sz w:val="20"/>
                <w:szCs w:val="20"/>
              </w:rPr>
              <w:t>Kuis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92E8B19" w14:textId="77777777" w:rsidR="00696C3A" w:rsidRDefault="00696C3A" w:rsidP="005972D7">
            <w:pPr>
              <w:jc w:val="center"/>
              <w:rPr>
                <w:rFonts w:ascii="Arial" w:hAnsi="Arial" w:cs="Arial"/>
                <w:sz w:val="20"/>
                <w:szCs w:val="20"/>
              </w:rPr>
            </w:pPr>
            <w:r>
              <w:rPr>
                <w:rFonts w:ascii="Arial" w:hAnsi="Arial" w:cs="Arial"/>
                <w:sz w:val="20"/>
                <w:szCs w:val="20"/>
              </w:rPr>
              <w:t>10%</w:t>
            </w:r>
          </w:p>
        </w:tc>
      </w:tr>
      <w:tr w:rsidR="00696C3A" w14:paraId="4C7232D3" w14:textId="77777777" w:rsidTr="005972D7">
        <w:trPr>
          <w:trHeight w:val="283"/>
        </w:trPr>
        <w:tc>
          <w:tcPr>
            <w:tcW w:w="3402" w:type="dxa"/>
            <w:vMerge/>
            <w:tcBorders>
              <w:left w:val="single" w:sz="4" w:space="0" w:color="auto"/>
              <w:right w:val="single" w:sz="4" w:space="0" w:color="auto"/>
            </w:tcBorders>
            <w:vAlign w:val="center"/>
            <w:hideMark/>
          </w:tcPr>
          <w:p w14:paraId="5A84D1D9" w14:textId="77777777" w:rsidR="00696C3A" w:rsidRDefault="00696C3A" w:rsidP="005972D7">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4736885" w14:textId="77777777" w:rsidR="00696C3A" w:rsidRDefault="00696C3A" w:rsidP="005972D7">
            <w:pPr>
              <w:rPr>
                <w:rFonts w:ascii="Arial" w:hAnsi="Arial" w:cs="Arial"/>
                <w:sz w:val="20"/>
                <w:szCs w:val="20"/>
              </w:rPr>
            </w:pPr>
            <w:r>
              <w:rPr>
                <w:rFonts w:ascii="Arial" w:hAnsi="Arial" w:cs="Arial"/>
                <w:sz w:val="20"/>
                <w:szCs w:val="20"/>
              </w:rPr>
              <w:t>UTS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A7D855E" w14:textId="77777777" w:rsidR="00696C3A" w:rsidRDefault="00696C3A" w:rsidP="005972D7">
            <w:pPr>
              <w:jc w:val="center"/>
              <w:rPr>
                <w:rFonts w:ascii="Arial" w:hAnsi="Arial" w:cs="Arial"/>
                <w:sz w:val="20"/>
                <w:szCs w:val="20"/>
              </w:rPr>
            </w:pPr>
            <w:r>
              <w:rPr>
                <w:rFonts w:ascii="Arial" w:hAnsi="Arial" w:cs="Arial"/>
                <w:sz w:val="20"/>
                <w:szCs w:val="20"/>
              </w:rPr>
              <w:t>30%</w:t>
            </w:r>
          </w:p>
        </w:tc>
      </w:tr>
      <w:tr w:rsidR="00696C3A" w14:paraId="73222781" w14:textId="77777777" w:rsidTr="005972D7">
        <w:trPr>
          <w:trHeight w:val="283"/>
        </w:trPr>
        <w:tc>
          <w:tcPr>
            <w:tcW w:w="3402" w:type="dxa"/>
            <w:vMerge/>
            <w:tcBorders>
              <w:left w:val="single" w:sz="4" w:space="0" w:color="auto"/>
              <w:bottom w:val="single" w:sz="4" w:space="0" w:color="auto"/>
              <w:right w:val="single" w:sz="4" w:space="0" w:color="auto"/>
            </w:tcBorders>
            <w:vAlign w:val="center"/>
            <w:hideMark/>
          </w:tcPr>
          <w:p w14:paraId="5414B406" w14:textId="77777777" w:rsidR="00696C3A" w:rsidRDefault="00696C3A" w:rsidP="005972D7">
            <w:pPr>
              <w:rPr>
                <w:rFonts w:ascii="Arial" w:hAnsi="Arial" w:cs="Arial"/>
                <w:sz w:val="20"/>
                <w:szCs w:val="20"/>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394B2F2F" w14:textId="77777777" w:rsidR="00696C3A" w:rsidRDefault="00696C3A" w:rsidP="005972D7">
            <w:pPr>
              <w:rPr>
                <w:rFonts w:ascii="Arial" w:hAnsi="Arial" w:cs="Arial"/>
                <w:sz w:val="20"/>
                <w:szCs w:val="20"/>
              </w:rPr>
            </w:pPr>
            <w:r>
              <w:rPr>
                <w:rFonts w:ascii="Arial" w:hAnsi="Arial" w:cs="Arial"/>
                <w:sz w:val="20"/>
                <w:szCs w:val="20"/>
              </w:rPr>
              <w:t>UAS</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45DF239" w14:textId="77777777" w:rsidR="00696C3A" w:rsidRDefault="00696C3A" w:rsidP="005972D7">
            <w:pPr>
              <w:jc w:val="center"/>
              <w:rPr>
                <w:rFonts w:ascii="Arial" w:hAnsi="Arial" w:cs="Arial"/>
                <w:sz w:val="20"/>
                <w:szCs w:val="20"/>
              </w:rPr>
            </w:pPr>
            <w:r>
              <w:rPr>
                <w:rFonts w:ascii="Arial" w:hAnsi="Arial" w:cs="Arial"/>
                <w:sz w:val="20"/>
                <w:szCs w:val="20"/>
              </w:rPr>
              <w:t>30%</w:t>
            </w:r>
          </w:p>
        </w:tc>
      </w:tr>
      <w:tr w:rsidR="00696C3A" w14:paraId="7A4DCA90" w14:textId="77777777" w:rsidTr="005972D7">
        <w:trPr>
          <w:trHeight w:val="283"/>
        </w:trPr>
        <w:tc>
          <w:tcPr>
            <w:tcW w:w="6237" w:type="dxa"/>
            <w:gridSpan w:val="2"/>
            <w:tcBorders>
              <w:top w:val="single" w:sz="4" w:space="0" w:color="auto"/>
              <w:left w:val="single" w:sz="4" w:space="0" w:color="auto"/>
              <w:bottom w:val="single" w:sz="4" w:space="0" w:color="auto"/>
              <w:right w:val="single" w:sz="4" w:space="0" w:color="auto"/>
            </w:tcBorders>
            <w:vAlign w:val="center"/>
            <w:hideMark/>
          </w:tcPr>
          <w:p w14:paraId="005285EA" w14:textId="7B77AD05" w:rsidR="00696C3A" w:rsidRDefault="00E93082" w:rsidP="00E93082">
            <w:pPr>
              <w:jc w:val="center"/>
              <w:rPr>
                <w:rFonts w:ascii="Arial" w:hAnsi="Arial" w:cs="Arial"/>
                <w:b/>
                <w:bCs/>
                <w:sz w:val="20"/>
                <w:szCs w:val="20"/>
              </w:rPr>
            </w:pP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00696C3A">
              <w:rPr>
                <w:rFonts w:ascii="Arial" w:hAnsi="Arial" w:cs="Arial"/>
                <w:b/>
                <w:bCs/>
                <w:sz w:val="20"/>
                <w:szCs w:val="20"/>
              </w:rPr>
              <w:t>Nilai Akhir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8E813D5" w14:textId="77777777" w:rsidR="00696C3A" w:rsidRDefault="00696C3A" w:rsidP="005972D7">
            <w:pPr>
              <w:jc w:val="center"/>
              <w:rPr>
                <w:rFonts w:ascii="Arial" w:hAnsi="Arial" w:cs="Arial"/>
                <w:b/>
                <w:bCs/>
                <w:sz w:val="20"/>
                <w:szCs w:val="20"/>
              </w:rPr>
            </w:pPr>
            <w:r>
              <w:rPr>
                <w:rFonts w:ascii="Arial" w:hAnsi="Arial" w:cs="Arial"/>
                <w:b/>
                <w:bCs/>
                <w:sz w:val="20"/>
                <w:szCs w:val="20"/>
              </w:rPr>
              <w:t>100%</w:t>
            </w:r>
          </w:p>
        </w:tc>
      </w:tr>
    </w:tbl>
    <w:p w14:paraId="1560EC07" w14:textId="33849E6C" w:rsidR="00696C3A" w:rsidRDefault="00696C3A" w:rsidP="00696C3A">
      <w:pPr>
        <w:pStyle w:val="ListParagraph"/>
        <w:tabs>
          <w:tab w:val="left" w:pos="4455"/>
        </w:tabs>
        <w:ind w:left="426"/>
        <w:jc w:val="both"/>
        <w:rPr>
          <w:rFonts w:ascii="Arial" w:hAnsi="Arial" w:cs="Arial"/>
          <w:sz w:val="20"/>
          <w:szCs w:val="20"/>
        </w:rPr>
      </w:pPr>
      <w:r>
        <w:rPr>
          <w:rFonts w:ascii="Arial" w:hAnsi="Arial" w:cs="Arial"/>
          <w:sz w:val="20"/>
          <w:szCs w:val="20"/>
        </w:rPr>
        <w:tab/>
      </w:r>
    </w:p>
    <w:p w14:paraId="7EF7BD41" w14:textId="77777777" w:rsidR="00696C3A" w:rsidRDefault="00696C3A" w:rsidP="00696C3A">
      <w:pPr>
        <w:pStyle w:val="ListParagraph"/>
        <w:tabs>
          <w:tab w:val="left" w:pos="4455"/>
        </w:tabs>
        <w:ind w:left="426"/>
        <w:jc w:val="both"/>
        <w:rPr>
          <w:rFonts w:ascii="Arial" w:hAnsi="Arial" w:cs="Arial"/>
          <w:sz w:val="20"/>
          <w:szCs w:val="20"/>
        </w:rPr>
      </w:pPr>
    </w:p>
    <w:p w14:paraId="6E4C945E" w14:textId="77777777" w:rsidR="00696C3A" w:rsidRDefault="00696C3A" w:rsidP="00696C3A">
      <w:pPr>
        <w:pStyle w:val="ListParagraph"/>
        <w:tabs>
          <w:tab w:val="left" w:pos="4455"/>
        </w:tabs>
        <w:ind w:left="426"/>
        <w:jc w:val="both"/>
        <w:rPr>
          <w:rFonts w:ascii="Arial" w:hAnsi="Arial" w:cs="Arial"/>
          <w:sz w:val="20"/>
          <w:szCs w:val="20"/>
        </w:rPr>
      </w:pPr>
    </w:p>
    <w:p w14:paraId="08FE2762" w14:textId="77777777" w:rsidR="00696C3A" w:rsidRDefault="00696C3A" w:rsidP="00696C3A">
      <w:pPr>
        <w:pStyle w:val="ListParagraph"/>
        <w:tabs>
          <w:tab w:val="left" w:pos="4455"/>
        </w:tabs>
        <w:ind w:left="426"/>
        <w:jc w:val="both"/>
        <w:rPr>
          <w:rFonts w:ascii="Arial" w:hAnsi="Arial" w:cs="Arial"/>
          <w:sz w:val="20"/>
          <w:szCs w:val="20"/>
        </w:rPr>
      </w:pPr>
    </w:p>
    <w:p w14:paraId="5134799E" w14:textId="77777777" w:rsidR="00696C3A" w:rsidRDefault="00696C3A" w:rsidP="00696C3A">
      <w:pPr>
        <w:pStyle w:val="ListParagraph"/>
        <w:tabs>
          <w:tab w:val="left" w:pos="4455"/>
        </w:tabs>
        <w:ind w:left="426"/>
        <w:jc w:val="both"/>
        <w:rPr>
          <w:rFonts w:ascii="Arial" w:hAnsi="Arial" w:cs="Arial"/>
          <w:sz w:val="20"/>
          <w:szCs w:val="20"/>
        </w:rPr>
      </w:pPr>
    </w:p>
    <w:p w14:paraId="297CE6E1" w14:textId="77777777" w:rsidR="00696C3A" w:rsidRDefault="00696C3A" w:rsidP="00696C3A">
      <w:pPr>
        <w:pStyle w:val="ListParagraph"/>
        <w:tabs>
          <w:tab w:val="left" w:pos="4455"/>
        </w:tabs>
        <w:ind w:left="426"/>
        <w:jc w:val="both"/>
        <w:rPr>
          <w:rFonts w:ascii="Arial" w:hAnsi="Arial" w:cs="Arial"/>
          <w:sz w:val="20"/>
          <w:szCs w:val="20"/>
        </w:rPr>
      </w:pPr>
    </w:p>
    <w:p w14:paraId="42B818E2" w14:textId="77777777" w:rsidR="00696C3A" w:rsidRDefault="00696C3A" w:rsidP="00696C3A">
      <w:pPr>
        <w:pStyle w:val="ListParagraph"/>
        <w:tabs>
          <w:tab w:val="left" w:pos="4455"/>
        </w:tabs>
        <w:ind w:left="426"/>
        <w:jc w:val="both"/>
        <w:rPr>
          <w:rFonts w:ascii="Arial" w:hAnsi="Arial" w:cs="Arial"/>
          <w:sz w:val="20"/>
          <w:szCs w:val="20"/>
        </w:rPr>
      </w:pPr>
    </w:p>
    <w:p w14:paraId="1FCF9421" w14:textId="77777777" w:rsidR="00696C3A" w:rsidRDefault="00696C3A" w:rsidP="00696C3A">
      <w:pPr>
        <w:pStyle w:val="ListParagraph"/>
        <w:tabs>
          <w:tab w:val="left" w:pos="4455"/>
        </w:tabs>
        <w:ind w:left="426"/>
        <w:jc w:val="both"/>
        <w:rPr>
          <w:rFonts w:ascii="Arial" w:hAnsi="Arial" w:cs="Arial"/>
          <w:sz w:val="20"/>
          <w:szCs w:val="20"/>
        </w:rPr>
      </w:pPr>
    </w:p>
    <w:p w14:paraId="36DFD969" w14:textId="77777777" w:rsidR="00696C3A" w:rsidRDefault="00696C3A" w:rsidP="00696C3A">
      <w:pPr>
        <w:pStyle w:val="ListParagraph"/>
        <w:tabs>
          <w:tab w:val="left" w:pos="4455"/>
        </w:tabs>
        <w:ind w:left="426"/>
        <w:jc w:val="both"/>
        <w:rPr>
          <w:rFonts w:ascii="Arial" w:hAnsi="Arial" w:cs="Arial"/>
          <w:sz w:val="20"/>
          <w:szCs w:val="20"/>
        </w:rPr>
      </w:pPr>
    </w:p>
    <w:p w14:paraId="424B89CE" w14:textId="77777777" w:rsidR="00696C3A" w:rsidRDefault="00696C3A" w:rsidP="00696C3A">
      <w:pPr>
        <w:pStyle w:val="ListParagraph"/>
        <w:ind w:left="426"/>
        <w:jc w:val="both"/>
        <w:rPr>
          <w:rFonts w:ascii="Arial" w:hAnsi="Arial" w:cs="Arial"/>
          <w:sz w:val="20"/>
          <w:szCs w:val="20"/>
        </w:rPr>
      </w:pPr>
    </w:p>
    <w:p w14:paraId="66F285B1" w14:textId="77777777" w:rsidR="00696C3A" w:rsidRDefault="00696C3A" w:rsidP="00696C3A">
      <w:pPr>
        <w:pStyle w:val="ListParagraph"/>
        <w:numPr>
          <w:ilvl w:val="0"/>
          <w:numId w:val="9"/>
        </w:numPr>
        <w:spacing w:line="256" w:lineRule="auto"/>
        <w:ind w:left="425" w:hanging="425"/>
        <w:rPr>
          <w:rFonts w:ascii="Arial" w:hAnsi="Arial" w:cs="Arial"/>
          <w:b/>
          <w:bCs/>
          <w:sz w:val="20"/>
          <w:szCs w:val="20"/>
        </w:rPr>
      </w:pPr>
      <w:r>
        <w:rPr>
          <w:rFonts w:ascii="Arial" w:hAnsi="Arial" w:cs="Arial"/>
          <w:b/>
          <w:bCs/>
          <w:sz w:val="20"/>
          <w:szCs w:val="20"/>
        </w:rPr>
        <w:lastRenderedPageBreak/>
        <w:t>Nilai Mutu</w:t>
      </w:r>
    </w:p>
    <w:tbl>
      <w:tblPr>
        <w:tblStyle w:val="TableGrid"/>
        <w:tblW w:w="0" w:type="auto"/>
        <w:tblInd w:w="426" w:type="dxa"/>
        <w:tblLook w:val="04A0" w:firstRow="1" w:lastRow="0" w:firstColumn="1" w:lastColumn="0" w:noHBand="0" w:noVBand="1"/>
      </w:tblPr>
      <w:tblGrid>
        <w:gridCol w:w="2760"/>
        <w:gridCol w:w="2766"/>
        <w:gridCol w:w="2769"/>
      </w:tblGrid>
      <w:tr w:rsidR="00696C3A" w14:paraId="46379408" w14:textId="77777777" w:rsidTr="005972D7">
        <w:trPr>
          <w:trHeight w:val="340"/>
        </w:trPr>
        <w:tc>
          <w:tcPr>
            <w:tcW w:w="2760"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00FFB9B0" w14:textId="77777777" w:rsidR="00696C3A" w:rsidRDefault="00696C3A" w:rsidP="005972D7">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w:t>
            </w:r>
          </w:p>
        </w:tc>
        <w:tc>
          <w:tcPr>
            <w:tcW w:w="2766"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6D833501" w14:textId="77777777" w:rsidR="00696C3A" w:rsidRDefault="00696C3A" w:rsidP="005972D7">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Huruf Mutu</w:t>
            </w:r>
          </w:p>
        </w:tc>
        <w:tc>
          <w:tcPr>
            <w:tcW w:w="2769" w:type="dxa"/>
            <w:tcBorders>
              <w:top w:val="single" w:sz="4" w:space="0" w:color="auto"/>
              <w:left w:val="single" w:sz="4" w:space="0" w:color="auto"/>
              <w:bottom w:val="single" w:sz="4" w:space="0" w:color="auto"/>
              <w:right w:val="single" w:sz="4" w:space="0" w:color="auto"/>
            </w:tcBorders>
            <w:shd w:val="clear" w:color="auto" w:fill="FFFF00"/>
            <w:vAlign w:val="center"/>
            <w:hideMark/>
          </w:tcPr>
          <w:p w14:paraId="5D955DAD" w14:textId="77777777" w:rsidR="00696C3A" w:rsidRDefault="00696C3A" w:rsidP="005972D7">
            <w:pPr>
              <w:pStyle w:val="ListParagraph"/>
              <w:ind w:left="0"/>
              <w:jc w:val="center"/>
              <w:rPr>
                <w:rFonts w:ascii="Arial" w:hAnsi="Arial" w:cs="Arial"/>
                <w:b/>
                <w:bCs/>
                <w:color w:val="000000" w:themeColor="text1"/>
                <w:sz w:val="20"/>
                <w:szCs w:val="20"/>
              </w:rPr>
            </w:pPr>
            <w:r>
              <w:rPr>
                <w:rFonts w:ascii="Arial" w:hAnsi="Arial" w:cs="Arial"/>
                <w:b/>
                <w:bCs/>
                <w:color w:val="000000" w:themeColor="text1"/>
                <w:sz w:val="20"/>
                <w:szCs w:val="20"/>
              </w:rPr>
              <w:t>Nilai Bobot</w:t>
            </w:r>
          </w:p>
        </w:tc>
      </w:tr>
      <w:tr w:rsidR="00696C3A" w14:paraId="1CF138CA"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5D36DD1B" w14:textId="77777777" w:rsidR="00696C3A" w:rsidRDefault="00696C3A" w:rsidP="005972D7">
            <w:pPr>
              <w:pStyle w:val="ListParagraph"/>
              <w:ind w:left="0"/>
              <w:rPr>
                <w:rFonts w:ascii="Arial" w:hAnsi="Arial" w:cs="Arial"/>
                <w:sz w:val="20"/>
                <w:szCs w:val="20"/>
              </w:rPr>
            </w:pPr>
            <w:r>
              <w:rPr>
                <w:rFonts w:ascii="Arial" w:hAnsi="Arial" w:cs="Arial"/>
                <w:sz w:val="20"/>
                <w:szCs w:val="20"/>
              </w:rPr>
              <w:t>80 &lt; NA</w:t>
            </w:r>
          </w:p>
        </w:tc>
        <w:tc>
          <w:tcPr>
            <w:tcW w:w="2766" w:type="dxa"/>
            <w:tcBorders>
              <w:top w:val="single" w:sz="4" w:space="0" w:color="auto"/>
              <w:left w:val="single" w:sz="4" w:space="0" w:color="auto"/>
              <w:bottom w:val="single" w:sz="4" w:space="0" w:color="auto"/>
              <w:right w:val="single" w:sz="4" w:space="0" w:color="auto"/>
            </w:tcBorders>
            <w:vAlign w:val="center"/>
            <w:hideMark/>
          </w:tcPr>
          <w:p w14:paraId="1CCD4BB9"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A</w:t>
            </w:r>
          </w:p>
        </w:tc>
        <w:tc>
          <w:tcPr>
            <w:tcW w:w="2769" w:type="dxa"/>
            <w:tcBorders>
              <w:top w:val="single" w:sz="4" w:space="0" w:color="auto"/>
              <w:left w:val="single" w:sz="4" w:space="0" w:color="auto"/>
              <w:bottom w:val="single" w:sz="4" w:space="0" w:color="auto"/>
              <w:right w:val="single" w:sz="4" w:space="0" w:color="auto"/>
            </w:tcBorders>
            <w:vAlign w:val="center"/>
            <w:hideMark/>
          </w:tcPr>
          <w:p w14:paraId="0ADEB5CD"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4.0</w:t>
            </w:r>
          </w:p>
        </w:tc>
      </w:tr>
      <w:tr w:rsidR="00696C3A" w14:paraId="41779255"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6D1C6383" w14:textId="77777777" w:rsidR="00696C3A" w:rsidRDefault="00696C3A" w:rsidP="005972D7">
            <w:pPr>
              <w:pStyle w:val="ListParagraph"/>
              <w:ind w:left="0"/>
              <w:rPr>
                <w:rFonts w:ascii="Arial" w:hAnsi="Arial" w:cs="Arial"/>
                <w:sz w:val="20"/>
                <w:szCs w:val="20"/>
              </w:rPr>
            </w:pPr>
            <w:r>
              <w:rPr>
                <w:rFonts w:ascii="Arial" w:hAnsi="Arial" w:cs="Arial"/>
                <w:sz w:val="20"/>
                <w:szCs w:val="20"/>
              </w:rPr>
              <w:t>70 &lt; NA ≤ 80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75229963"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AB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4B637475"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3.5</w:t>
            </w:r>
          </w:p>
        </w:tc>
      </w:tr>
      <w:tr w:rsidR="00696C3A" w14:paraId="057CFF96"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3359AF3" w14:textId="77777777" w:rsidR="00696C3A" w:rsidRDefault="00696C3A" w:rsidP="005972D7">
            <w:pPr>
              <w:pStyle w:val="ListParagraph"/>
              <w:ind w:left="0"/>
              <w:rPr>
                <w:rFonts w:ascii="Arial" w:hAnsi="Arial" w:cs="Arial"/>
                <w:sz w:val="20"/>
                <w:szCs w:val="20"/>
              </w:rPr>
            </w:pPr>
            <w:r>
              <w:rPr>
                <w:rFonts w:ascii="Arial" w:hAnsi="Arial" w:cs="Arial"/>
                <w:sz w:val="20"/>
                <w:szCs w:val="20"/>
              </w:rPr>
              <w:t>65 &lt; NA ≤ 70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5A862E79"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B</w:t>
            </w:r>
          </w:p>
        </w:tc>
        <w:tc>
          <w:tcPr>
            <w:tcW w:w="2769" w:type="dxa"/>
            <w:tcBorders>
              <w:top w:val="single" w:sz="4" w:space="0" w:color="auto"/>
              <w:left w:val="single" w:sz="4" w:space="0" w:color="auto"/>
              <w:bottom w:val="single" w:sz="4" w:space="0" w:color="auto"/>
              <w:right w:val="single" w:sz="4" w:space="0" w:color="auto"/>
            </w:tcBorders>
            <w:vAlign w:val="center"/>
            <w:hideMark/>
          </w:tcPr>
          <w:p w14:paraId="68B1BBC2"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3.0</w:t>
            </w:r>
          </w:p>
        </w:tc>
      </w:tr>
      <w:tr w:rsidR="00696C3A" w14:paraId="0A38216D"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765C581" w14:textId="77777777" w:rsidR="00696C3A" w:rsidRDefault="00696C3A" w:rsidP="005972D7">
            <w:pPr>
              <w:pStyle w:val="ListParagraph"/>
              <w:ind w:left="0"/>
              <w:rPr>
                <w:rFonts w:ascii="Arial" w:hAnsi="Arial" w:cs="Arial"/>
                <w:sz w:val="20"/>
                <w:szCs w:val="20"/>
              </w:rPr>
            </w:pPr>
            <w:r>
              <w:rPr>
                <w:rFonts w:ascii="Arial" w:hAnsi="Arial" w:cs="Arial"/>
                <w:sz w:val="20"/>
                <w:szCs w:val="20"/>
              </w:rPr>
              <w:t>60 &lt; NA ≤ 65</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656BF8E"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BC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48FF6E52"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2.5</w:t>
            </w:r>
          </w:p>
        </w:tc>
      </w:tr>
      <w:tr w:rsidR="00696C3A" w14:paraId="58688083"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2666F9B6" w14:textId="77777777" w:rsidR="00696C3A" w:rsidRDefault="00696C3A" w:rsidP="005972D7">
            <w:pPr>
              <w:pStyle w:val="ListParagraph"/>
              <w:ind w:left="0"/>
              <w:rPr>
                <w:rFonts w:ascii="Arial" w:hAnsi="Arial" w:cs="Arial"/>
                <w:sz w:val="20"/>
                <w:szCs w:val="20"/>
              </w:rPr>
            </w:pPr>
            <w:r>
              <w:rPr>
                <w:rFonts w:ascii="Arial" w:hAnsi="Arial" w:cs="Arial"/>
                <w:sz w:val="20"/>
                <w:szCs w:val="20"/>
              </w:rPr>
              <w:t>50 &lt; NA ≤ 60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57868DE9"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C</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FFF18D5"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2.0</w:t>
            </w:r>
          </w:p>
        </w:tc>
      </w:tr>
      <w:tr w:rsidR="00696C3A" w14:paraId="7EA915A6"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3C171953" w14:textId="77777777" w:rsidR="00696C3A" w:rsidRDefault="00696C3A" w:rsidP="005972D7">
            <w:pPr>
              <w:pStyle w:val="ListParagraph"/>
              <w:ind w:left="0"/>
              <w:rPr>
                <w:rFonts w:ascii="Arial" w:hAnsi="Arial" w:cs="Arial"/>
                <w:sz w:val="20"/>
                <w:szCs w:val="20"/>
              </w:rPr>
            </w:pPr>
            <w:r>
              <w:rPr>
                <w:rFonts w:ascii="Arial" w:hAnsi="Arial" w:cs="Arial"/>
                <w:sz w:val="20"/>
                <w:szCs w:val="20"/>
              </w:rPr>
              <w:t>40 &lt; NA ≤ 50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5D336908"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D</w:t>
            </w:r>
          </w:p>
        </w:tc>
        <w:tc>
          <w:tcPr>
            <w:tcW w:w="2769" w:type="dxa"/>
            <w:tcBorders>
              <w:top w:val="single" w:sz="4" w:space="0" w:color="auto"/>
              <w:left w:val="single" w:sz="4" w:space="0" w:color="auto"/>
              <w:bottom w:val="single" w:sz="4" w:space="0" w:color="auto"/>
              <w:right w:val="single" w:sz="4" w:space="0" w:color="auto"/>
            </w:tcBorders>
            <w:vAlign w:val="center"/>
            <w:hideMark/>
          </w:tcPr>
          <w:p w14:paraId="1851369E"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1.0</w:t>
            </w:r>
          </w:p>
        </w:tc>
      </w:tr>
      <w:tr w:rsidR="00696C3A" w14:paraId="0E651788" w14:textId="77777777" w:rsidTr="005972D7">
        <w:trPr>
          <w:trHeight w:val="283"/>
        </w:trPr>
        <w:tc>
          <w:tcPr>
            <w:tcW w:w="2760" w:type="dxa"/>
            <w:tcBorders>
              <w:top w:val="single" w:sz="4" w:space="0" w:color="auto"/>
              <w:left w:val="single" w:sz="4" w:space="0" w:color="auto"/>
              <w:bottom w:val="single" w:sz="4" w:space="0" w:color="auto"/>
              <w:right w:val="single" w:sz="4" w:space="0" w:color="auto"/>
            </w:tcBorders>
            <w:vAlign w:val="center"/>
            <w:hideMark/>
          </w:tcPr>
          <w:p w14:paraId="37B081BC" w14:textId="77777777" w:rsidR="00696C3A" w:rsidRDefault="00696C3A" w:rsidP="005972D7">
            <w:pPr>
              <w:pStyle w:val="ListParagraph"/>
              <w:ind w:left="0"/>
              <w:rPr>
                <w:rFonts w:ascii="Arial" w:hAnsi="Arial" w:cs="Arial"/>
                <w:b/>
                <w:bCs/>
                <w:sz w:val="20"/>
                <w:szCs w:val="20"/>
              </w:rPr>
            </w:pPr>
            <w:r>
              <w:rPr>
                <w:rFonts w:ascii="Arial" w:hAnsi="Arial" w:cs="Arial"/>
                <w:sz w:val="20"/>
                <w:szCs w:val="20"/>
              </w:rPr>
              <w:t>NA ≤ 40</w:t>
            </w:r>
          </w:p>
        </w:tc>
        <w:tc>
          <w:tcPr>
            <w:tcW w:w="2766" w:type="dxa"/>
            <w:tcBorders>
              <w:top w:val="single" w:sz="4" w:space="0" w:color="auto"/>
              <w:left w:val="single" w:sz="4" w:space="0" w:color="auto"/>
              <w:bottom w:val="single" w:sz="4" w:space="0" w:color="auto"/>
              <w:right w:val="single" w:sz="4" w:space="0" w:color="auto"/>
            </w:tcBorders>
            <w:vAlign w:val="center"/>
            <w:hideMark/>
          </w:tcPr>
          <w:p w14:paraId="096DC9AA"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E</w:t>
            </w:r>
          </w:p>
        </w:tc>
        <w:tc>
          <w:tcPr>
            <w:tcW w:w="2769" w:type="dxa"/>
            <w:tcBorders>
              <w:top w:val="single" w:sz="4" w:space="0" w:color="auto"/>
              <w:left w:val="single" w:sz="4" w:space="0" w:color="auto"/>
              <w:bottom w:val="single" w:sz="4" w:space="0" w:color="auto"/>
              <w:right w:val="single" w:sz="4" w:space="0" w:color="auto"/>
            </w:tcBorders>
            <w:vAlign w:val="center"/>
            <w:hideMark/>
          </w:tcPr>
          <w:p w14:paraId="53DE335B" w14:textId="77777777" w:rsidR="00696C3A" w:rsidRDefault="00696C3A" w:rsidP="005972D7">
            <w:pPr>
              <w:pStyle w:val="ListParagraph"/>
              <w:ind w:left="0"/>
              <w:jc w:val="center"/>
              <w:rPr>
                <w:rFonts w:ascii="Arial" w:hAnsi="Arial" w:cs="Arial"/>
                <w:sz w:val="20"/>
                <w:szCs w:val="20"/>
              </w:rPr>
            </w:pPr>
            <w:r>
              <w:rPr>
                <w:rFonts w:ascii="Arial" w:hAnsi="Arial" w:cs="Arial"/>
                <w:sz w:val="20"/>
                <w:szCs w:val="20"/>
              </w:rPr>
              <w:t>0.0</w:t>
            </w:r>
          </w:p>
        </w:tc>
      </w:tr>
    </w:tbl>
    <w:p w14:paraId="5A7BBB8B" w14:textId="77777777" w:rsidR="00CC0CC9" w:rsidRDefault="00CC0CC9">
      <w:pPr>
        <w:spacing w:after="0" w:line="240" w:lineRule="auto"/>
        <w:jc w:val="center"/>
      </w:pPr>
    </w:p>
    <w:sectPr w:rsidR="00CC0CC9">
      <w:pgSz w:w="15840" w:h="12240" w:orient="landscape"/>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09676" w14:textId="77777777" w:rsidR="00951B44" w:rsidRDefault="00951B44">
      <w:pPr>
        <w:spacing w:line="240" w:lineRule="auto"/>
      </w:pPr>
      <w:r>
        <w:separator/>
      </w:r>
    </w:p>
  </w:endnote>
  <w:endnote w:type="continuationSeparator" w:id="0">
    <w:p w14:paraId="4C8BAE7C" w14:textId="77777777" w:rsidR="00951B44" w:rsidRDefault="00951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95A8D" w14:textId="77777777" w:rsidR="00951B44" w:rsidRDefault="00951B44">
      <w:pPr>
        <w:spacing w:after="0"/>
      </w:pPr>
      <w:r>
        <w:separator/>
      </w:r>
    </w:p>
  </w:footnote>
  <w:footnote w:type="continuationSeparator" w:id="0">
    <w:p w14:paraId="7060E90E" w14:textId="77777777" w:rsidR="00951B44" w:rsidRDefault="00951B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BF205925"/>
    <w:multiLevelType w:val="multilevel"/>
    <w:tmpl w:val="BF2059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CF092B84"/>
    <w:multiLevelType w:val="multilevel"/>
    <w:tmpl w:val="CF092B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3208E"/>
    <w:multiLevelType w:val="multilevel"/>
    <w:tmpl w:val="005320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26F1165"/>
    <w:multiLevelType w:val="multilevel"/>
    <w:tmpl w:val="E5D0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62ECE"/>
    <w:multiLevelType w:val="multilevel"/>
    <w:tmpl w:val="03D62E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252B4B"/>
    <w:multiLevelType w:val="multilevel"/>
    <w:tmpl w:val="111245EC"/>
    <w:lvl w:ilvl="0">
      <w:start w:val="7"/>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5B654F3"/>
    <w:multiLevelType w:val="multilevel"/>
    <w:tmpl w:val="25B654F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C320531"/>
    <w:multiLevelType w:val="hybridMultilevel"/>
    <w:tmpl w:val="8D56942E"/>
    <w:lvl w:ilvl="0" w:tplc="4DF65306">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402E75E2"/>
    <w:multiLevelType w:val="hybridMultilevel"/>
    <w:tmpl w:val="EAD8E116"/>
    <w:lvl w:ilvl="0" w:tplc="3809000F">
      <w:start w:val="1"/>
      <w:numFmt w:val="decimal"/>
      <w:lvlText w:val="%1."/>
      <w:lvlJc w:val="left"/>
      <w:pPr>
        <w:ind w:left="758" w:hanging="360"/>
      </w:pPr>
      <w:rPr>
        <w:rFonts w:hint="default"/>
      </w:rPr>
    </w:lvl>
    <w:lvl w:ilvl="1" w:tplc="FFFFFFFF" w:tentative="1">
      <w:start w:val="1"/>
      <w:numFmt w:val="bullet"/>
      <w:lvlText w:val="o"/>
      <w:lvlJc w:val="left"/>
      <w:pPr>
        <w:ind w:left="1478" w:hanging="360"/>
      </w:pPr>
      <w:rPr>
        <w:rFonts w:ascii="Courier New" w:hAnsi="Courier New" w:cs="Courier New" w:hint="default"/>
      </w:rPr>
    </w:lvl>
    <w:lvl w:ilvl="2" w:tplc="FFFFFFFF" w:tentative="1">
      <w:start w:val="1"/>
      <w:numFmt w:val="bullet"/>
      <w:lvlText w:val=""/>
      <w:lvlJc w:val="left"/>
      <w:pPr>
        <w:ind w:left="2198" w:hanging="360"/>
      </w:pPr>
      <w:rPr>
        <w:rFonts w:ascii="Wingdings" w:hAnsi="Wingdings" w:hint="default"/>
      </w:rPr>
    </w:lvl>
    <w:lvl w:ilvl="3" w:tplc="FFFFFFFF" w:tentative="1">
      <w:start w:val="1"/>
      <w:numFmt w:val="bullet"/>
      <w:lvlText w:val=""/>
      <w:lvlJc w:val="left"/>
      <w:pPr>
        <w:ind w:left="2918" w:hanging="360"/>
      </w:pPr>
      <w:rPr>
        <w:rFonts w:ascii="Symbol" w:hAnsi="Symbol" w:hint="default"/>
      </w:rPr>
    </w:lvl>
    <w:lvl w:ilvl="4" w:tplc="FFFFFFFF" w:tentative="1">
      <w:start w:val="1"/>
      <w:numFmt w:val="bullet"/>
      <w:lvlText w:val="o"/>
      <w:lvlJc w:val="left"/>
      <w:pPr>
        <w:ind w:left="3638" w:hanging="360"/>
      </w:pPr>
      <w:rPr>
        <w:rFonts w:ascii="Courier New" w:hAnsi="Courier New" w:cs="Courier New" w:hint="default"/>
      </w:rPr>
    </w:lvl>
    <w:lvl w:ilvl="5" w:tplc="FFFFFFFF" w:tentative="1">
      <w:start w:val="1"/>
      <w:numFmt w:val="bullet"/>
      <w:lvlText w:val=""/>
      <w:lvlJc w:val="left"/>
      <w:pPr>
        <w:ind w:left="4358" w:hanging="360"/>
      </w:pPr>
      <w:rPr>
        <w:rFonts w:ascii="Wingdings" w:hAnsi="Wingdings" w:hint="default"/>
      </w:rPr>
    </w:lvl>
    <w:lvl w:ilvl="6" w:tplc="FFFFFFFF" w:tentative="1">
      <w:start w:val="1"/>
      <w:numFmt w:val="bullet"/>
      <w:lvlText w:val=""/>
      <w:lvlJc w:val="left"/>
      <w:pPr>
        <w:ind w:left="5078" w:hanging="360"/>
      </w:pPr>
      <w:rPr>
        <w:rFonts w:ascii="Symbol" w:hAnsi="Symbol" w:hint="default"/>
      </w:rPr>
    </w:lvl>
    <w:lvl w:ilvl="7" w:tplc="FFFFFFFF" w:tentative="1">
      <w:start w:val="1"/>
      <w:numFmt w:val="bullet"/>
      <w:lvlText w:val="o"/>
      <w:lvlJc w:val="left"/>
      <w:pPr>
        <w:ind w:left="5798" w:hanging="360"/>
      </w:pPr>
      <w:rPr>
        <w:rFonts w:ascii="Courier New" w:hAnsi="Courier New" w:cs="Courier New" w:hint="default"/>
      </w:rPr>
    </w:lvl>
    <w:lvl w:ilvl="8" w:tplc="FFFFFFFF" w:tentative="1">
      <w:start w:val="1"/>
      <w:numFmt w:val="bullet"/>
      <w:lvlText w:val=""/>
      <w:lvlJc w:val="left"/>
      <w:pPr>
        <w:ind w:left="6518" w:hanging="360"/>
      </w:pPr>
      <w:rPr>
        <w:rFonts w:ascii="Wingdings" w:hAnsi="Wingdings" w:hint="default"/>
      </w:rPr>
    </w:lvl>
  </w:abstractNum>
  <w:abstractNum w:abstractNumId="10" w15:restartNumberingAfterBreak="0">
    <w:nsid w:val="59ADCABA"/>
    <w:multiLevelType w:val="multilevel"/>
    <w:tmpl w:val="59ADCA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A636CE"/>
    <w:multiLevelType w:val="hybridMultilevel"/>
    <w:tmpl w:val="8764906A"/>
    <w:lvl w:ilvl="0" w:tplc="38090001">
      <w:start w:val="1"/>
      <w:numFmt w:val="bullet"/>
      <w:lvlText w:val=""/>
      <w:lvlJc w:val="left"/>
      <w:pPr>
        <w:ind w:left="758" w:hanging="360"/>
      </w:pPr>
      <w:rPr>
        <w:rFonts w:ascii="Symbol" w:hAnsi="Symbol" w:hint="default"/>
      </w:rPr>
    </w:lvl>
    <w:lvl w:ilvl="1" w:tplc="38090003" w:tentative="1">
      <w:start w:val="1"/>
      <w:numFmt w:val="bullet"/>
      <w:lvlText w:val="o"/>
      <w:lvlJc w:val="left"/>
      <w:pPr>
        <w:ind w:left="1478" w:hanging="360"/>
      </w:pPr>
      <w:rPr>
        <w:rFonts w:ascii="Courier New" w:hAnsi="Courier New" w:cs="Courier New" w:hint="default"/>
      </w:rPr>
    </w:lvl>
    <w:lvl w:ilvl="2" w:tplc="38090005" w:tentative="1">
      <w:start w:val="1"/>
      <w:numFmt w:val="bullet"/>
      <w:lvlText w:val=""/>
      <w:lvlJc w:val="left"/>
      <w:pPr>
        <w:ind w:left="2198" w:hanging="360"/>
      </w:pPr>
      <w:rPr>
        <w:rFonts w:ascii="Wingdings" w:hAnsi="Wingdings" w:hint="default"/>
      </w:rPr>
    </w:lvl>
    <w:lvl w:ilvl="3" w:tplc="38090001" w:tentative="1">
      <w:start w:val="1"/>
      <w:numFmt w:val="bullet"/>
      <w:lvlText w:val=""/>
      <w:lvlJc w:val="left"/>
      <w:pPr>
        <w:ind w:left="2918" w:hanging="360"/>
      </w:pPr>
      <w:rPr>
        <w:rFonts w:ascii="Symbol" w:hAnsi="Symbol" w:hint="default"/>
      </w:rPr>
    </w:lvl>
    <w:lvl w:ilvl="4" w:tplc="38090003" w:tentative="1">
      <w:start w:val="1"/>
      <w:numFmt w:val="bullet"/>
      <w:lvlText w:val="o"/>
      <w:lvlJc w:val="left"/>
      <w:pPr>
        <w:ind w:left="3638" w:hanging="360"/>
      </w:pPr>
      <w:rPr>
        <w:rFonts w:ascii="Courier New" w:hAnsi="Courier New" w:cs="Courier New" w:hint="default"/>
      </w:rPr>
    </w:lvl>
    <w:lvl w:ilvl="5" w:tplc="38090005" w:tentative="1">
      <w:start w:val="1"/>
      <w:numFmt w:val="bullet"/>
      <w:lvlText w:val=""/>
      <w:lvlJc w:val="left"/>
      <w:pPr>
        <w:ind w:left="4358" w:hanging="360"/>
      </w:pPr>
      <w:rPr>
        <w:rFonts w:ascii="Wingdings" w:hAnsi="Wingdings" w:hint="default"/>
      </w:rPr>
    </w:lvl>
    <w:lvl w:ilvl="6" w:tplc="38090001" w:tentative="1">
      <w:start w:val="1"/>
      <w:numFmt w:val="bullet"/>
      <w:lvlText w:val=""/>
      <w:lvlJc w:val="left"/>
      <w:pPr>
        <w:ind w:left="5078" w:hanging="360"/>
      </w:pPr>
      <w:rPr>
        <w:rFonts w:ascii="Symbol" w:hAnsi="Symbol" w:hint="default"/>
      </w:rPr>
    </w:lvl>
    <w:lvl w:ilvl="7" w:tplc="38090003" w:tentative="1">
      <w:start w:val="1"/>
      <w:numFmt w:val="bullet"/>
      <w:lvlText w:val="o"/>
      <w:lvlJc w:val="left"/>
      <w:pPr>
        <w:ind w:left="5798" w:hanging="360"/>
      </w:pPr>
      <w:rPr>
        <w:rFonts w:ascii="Courier New" w:hAnsi="Courier New" w:cs="Courier New" w:hint="default"/>
      </w:rPr>
    </w:lvl>
    <w:lvl w:ilvl="8" w:tplc="38090005" w:tentative="1">
      <w:start w:val="1"/>
      <w:numFmt w:val="bullet"/>
      <w:lvlText w:val=""/>
      <w:lvlJc w:val="left"/>
      <w:pPr>
        <w:ind w:left="6518" w:hanging="360"/>
      </w:pPr>
      <w:rPr>
        <w:rFonts w:ascii="Wingdings" w:hAnsi="Wingdings" w:hint="default"/>
      </w:rPr>
    </w:lvl>
  </w:abstractNum>
  <w:num w:numId="1" w16cid:durableId="830177056">
    <w:abstractNumId w:val="3"/>
  </w:num>
  <w:num w:numId="2" w16cid:durableId="1107769115">
    <w:abstractNumId w:val="2"/>
  </w:num>
  <w:num w:numId="3" w16cid:durableId="160432134">
    <w:abstractNumId w:val="10"/>
  </w:num>
  <w:num w:numId="4" w16cid:durableId="460659395">
    <w:abstractNumId w:val="1"/>
  </w:num>
  <w:num w:numId="5" w16cid:durableId="1336614013">
    <w:abstractNumId w:val="0"/>
  </w:num>
  <w:num w:numId="6" w16cid:durableId="7951207">
    <w:abstractNumId w:val="5"/>
  </w:num>
  <w:num w:numId="7" w16cid:durableId="1340959514">
    <w:abstractNumId w:val="7"/>
  </w:num>
  <w:num w:numId="8" w16cid:durableId="1555847494">
    <w:abstractNumId w:val="6"/>
  </w:num>
  <w:num w:numId="9" w16cid:durableId="11394186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875582">
    <w:abstractNumId w:val="8"/>
  </w:num>
  <w:num w:numId="11" w16cid:durableId="181166762">
    <w:abstractNumId w:val="11"/>
  </w:num>
  <w:num w:numId="12" w16cid:durableId="640690071">
    <w:abstractNumId w:val="9"/>
  </w:num>
  <w:num w:numId="13" w16cid:durableId="580607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CC9"/>
    <w:rsid w:val="000D1496"/>
    <w:rsid w:val="000F2692"/>
    <w:rsid w:val="0035614C"/>
    <w:rsid w:val="003C2185"/>
    <w:rsid w:val="003D3DEE"/>
    <w:rsid w:val="005101E1"/>
    <w:rsid w:val="00512E7E"/>
    <w:rsid w:val="005C2E59"/>
    <w:rsid w:val="005F32DC"/>
    <w:rsid w:val="00696C3A"/>
    <w:rsid w:val="006F4A4E"/>
    <w:rsid w:val="007A7485"/>
    <w:rsid w:val="007B0C47"/>
    <w:rsid w:val="007B2C44"/>
    <w:rsid w:val="00877B68"/>
    <w:rsid w:val="00910A71"/>
    <w:rsid w:val="00951B44"/>
    <w:rsid w:val="009C51EC"/>
    <w:rsid w:val="00BC3CB8"/>
    <w:rsid w:val="00C30314"/>
    <w:rsid w:val="00CC0CC9"/>
    <w:rsid w:val="00D7188F"/>
    <w:rsid w:val="00DA7441"/>
    <w:rsid w:val="00DE30E8"/>
    <w:rsid w:val="00DF2ED7"/>
    <w:rsid w:val="00E23CEE"/>
    <w:rsid w:val="00E93082"/>
    <w:rsid w:val="00EE31B8"/>
    <w:rsid w:val="00FE6B4E"/>
    <w:rsid w:val="51204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2D75"/>
  <w15:docId w15:val="{80749D83-6B6E-4520-AE13-70D21E2F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Title" w:qFormat="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efault">
    <w:name w:val="Default"/>
    <w:pPr>
      <w:autoSpaceDE w:val="0"/>
      <w:autoSpaceDN w:val="0"/>
      <w:adjustRightInd w:val="0"/>
    </w:pPr>
    <w:rPr>
      <w:color w:val="000000"/>
      <w:sz w:val="24"/>
      <w:szCs w:val="24"/>
      <w:lang w:val="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3">
    <w:name w:val="_Style 23"/>
    <w:basedOn w:val="TableNormal1"/>
    <w:tblPr>
      <w:tblCellMar>
        <w:left w:w="108" w:type="dxa"/>
        <w:right w:w="108" w:type="dxa"/>
      </w:tblCellMar>
    </w:tblPr>
  </w:style>
  <w:style w:type="paragraph" w:styleId="NormalWeb">
    <w:name w:val="Normal (Web)"/>
    <w:basedOn w:val="Normal"/>
    <w:uiPriority w:val="99"/>
    <w:unhideWhenUsed/>
    <w:rsid w:val="000F2692"/>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5140">
      <w:bodyDiv w:val="1"/>
      <w:marLeft w:val="0"/>
      <w:marRight w:val="0"/>
      <w:marTop w:val="0"/>
      <w:marBottom w:val="0"/>
      <w:divBdr>
        <w:top w:val="none" w:sz="0" w:space="0" w:color="auto"/>
        <w:left w:val="none" w:sz="0" w:space="0" w:color="auto"/>
        <w:bottom w:val="none" w:sz="0" w:space="0" w:color="auto"/>
        <w:right w:val="none" w:sz="0" w:space="0" w:color="auto"/>
      </w:divBdr>
    </w:div>
    <w:div w:id="580917187">
      <w:bodyDiv w:val="1"/>
      <w:marLeft w:val="0"/>
      <w:marRight w:val="0"/>
      <w:marTop w:val="0"/>
      <w:marBottom w:val="0"/>
      <w:divBdr>
        <w:top w:val="none" w:sz="0" w:space="0" w:color="auto"/>
        <w:left w:val="none" w:sz="0" w:space="0" w:color="auto"/>
        <w:bottom w:val="none" w:sz="0" w:space="0" w:color="auto"/>
        <w:right w:val="none" w:sz="0" w:space="0" w:color="auto"/>
      </w:divBdr>
    </w:div>
    <w:div w:id="652832548">
      <w:bodyDiv w:val="1"/>
      <w:marLeft w:val="0"/>
      <w:marRight w:val="0"/>
      <w:marTop w:val="0"/>
      <w:marBottom w:val="0"/>
      <w:divBdr>
        <w:top w:val="none" w:sz="0" w:space="0" w:color="auto"/>
        <w:left w:val="none" w:sz="0" w:space="0" w:color="auto"/>
        <w:bottom w:val="none" w:sz="0" w:space="0" w:color="auto"/>
        <w:right w:val="none" w:sz="0" w:space="0" w:color="auto"/>
      </w:divBdr>
    </w:div>
    <w:div w:id="1520242834">
      <w:bodyDiv w:val="1"/>
      <w:marLeft w:val="0"/>
      <w:marRight w:val="0"/>
      <w:marTop w:val="0"/>
      <w:marBottom w:val="0"/>
      <w:divBdr>
        <w:top w:val="none" w:sz="0" w:space="0" w:color="auto"/>
        <w:left w:val="none" w:sz="0" w:space="0" w:color="auto"/>
        <w:bottom w:val="none" w:sz="0" w:space="0" w:color="auto"/>
        <w:right w:val="none" w:sz="0" w:space="0" w:color="auto"/>
      </w:divBdr>
    </w:div>
    <w:div w:id="1600259896">
      <w:bodyDiv w:val="1"/>
      <w:marLeft w:val="0"/>
      <w:marRight w:val="0"/>
      <w:marTop w:val="0"/>
      <w:marBottom w:val="0"/>
      <w:divBdr>
        <w:top w:val="none" w:sz="0" w:space="0" w:color="auto"/>
        <w:left w:val="none" w:sz="0" w:space="0" w:color="auto"/>
        <w:bottom w:val="none" w:sz="0" w:space="0" w:color="auto"/>
        <w:right w:val="none" w:sz="0" w:space="0" w:color="auto"/>
      </w:divBdr>
    </w:div>
    <w:div w:id="2099668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BZnQLnTaQO7+1+33xonOW+1MVQ==">AMUW2mVt5NPgpa0F9jvXFcqo8MI0ePpiYRwwh242QonZmVBveh5JHJMtzVh4VDMxmtNtGiMGG5XAJK2AcnWxiDkOaYqK/wzBfkAbLg7Ft33ZyZ6ZlK7CghjNbeveg8IfeqlCu05XZaf9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Silvia.S</dc:creator>
  <cp:lastModifiedBy>Thinkpad</cp:lastModifiedBy>
  <cp:revision>19</cp:revision>
  <cp:lastPrinted>2024-03-21T02:48:00Z</cp:lastPrinted>
  <dcterms:created xsi:type="dcterms:W3CDTF">2021-07-22T05:45:00Z</dcterms:created>
  <dcterms:modified xsi:type="dcterms:W3CDTF">2024-03-21T15:29:00Z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B659038C5D7D47EB9933A04E00CEDEDA_12</vt:lpwstr>
  </property>
</Properties>
</file>